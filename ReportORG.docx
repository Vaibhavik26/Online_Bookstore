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CHAPTER 1</w:t>
      </w:r>
    </w:p>
    <w:p>
      <w:pPr>
        <w:spacing w:before="240" w:line="36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INTRODUCTION</w:t>
      </w:r>
    </w:p>
    <w:p>
      <w:pPr>
        <w:numPr>
          <w:ilvl w:val="1"/>
          <w:numId w:val="1"/>
        </w:numPr>
        <w:spacing w:line="360" w:lineRule="auto"/>
        <w:jc w:val="both"/>
        <w:rPr>
          <w:rFonts w:ascii="Times New Roman" w:hAnsi="Times New Roman" w:eastAsia="Times New Roman" w:cs="Times New Roman"/>
          <w:b/>
          <w:color w:val="000000"/>
          <w:sz w:val="28"/>
          <w:szCs w:val="28"/>
        </w:rPr>
      </w:pPr>
      <w:r>
        <w:rPr>
          <w:rFonts w:hint="default" w:ascii="Times New Roman" w:hAnsi="Times New Roman" w:eastAsia="Times New Roman" w:cs="Times New Roman"/>
          <w:b/>
          <w:color w:val="000000"/>
          <w:sz w:val="28"/>
          <w:szCs w:val="28"/>
          <w:lang w:val="en-IN"/>
        </w:rPr>
        <w:t xml:space="preserve"> </w:t>
      </w:r>
      <w:r>
        <w:rPr>
          <w:rFonts w:ascii="Times New Roman" w:hAnsi="Times New Roman" w:eastAsia="Times New Roman" w:cs="Times New Roman"/>
          <w:b/>
          <w:color w:val="000000"/>
          <w:sz w:val="28"/>
          <w:szCs w:val="28"/>
        </w:rPr>
        <w:t>INTRODUCTION TO SQL</w:t>
      </w:r>
    </w:p>
    <w:p>
      <w:pPr>
        <w:tabs>
          <w:tab w:val="left" w:pos="2832"/>
        </w:tabs>
        <w:spacing w:line="360" w:lineRule="auto"/>
        <w:jc w:val="both"/>
        <w:rPr>
          <w:rFonts w:ascii="Times New Roman" w:hAnsi="Times New Roman" w:eastAsia="Times New Roman" w:cs="Times New Roman"/>
          <w:sz w:val="24"/>
        </w:rPr>
      </w:pPr>
      <w:r>
        <w:rPr>
          <w:rFonts w:ascii="Times New Roman" w:hAnsi="Times New Roman" w:eastAsia="Times New Roman" w:cs="Times New Roman"/>
          <w:sz w:val="24"/>
        </w:rPr>
        <w:t xml:space="preserve">SQL is used to communicate with a database. According to ANSI (American National Standards Institute), it is the standard language for relational database management systems. SQL statements are used to perform tasks such as update data on a database, or retrieve data from a database. </w:t>
      </w:r>
    </w:p>
    <w:p>
      <w:pPr>
        <w:tabs>
          <w:tab w:val="left" w:pos="2832"/>
        </w:tabs>
        <w:spacing w:line="360" w:lineRule="auto"/>
        <w:jc w:val="both"/>
        <w:rPr>
          <w:rFonts w:ascii="Times New Roman" w:hAnsi="Times New Roman" w:eastAsia="Times New Roman" w:cs="Times New Roman"/>
          <w:sz w:val="24"/>
        </w:rPr>
      </w:pPr>
      <w:r>
        <w:rPr>
          <w:rFonts w:ascii="Times New Roman" w:hAnsi="Times New Roman" w:eastAsia="Times New Roman" w:cs="Times New Roman"/>
          <w:sz w:val="24"/>
        </w:rPr>
        <w:t xml:space="preserve">Some common relational database management systems that use SQL are: Oracle, Sybase, Microsoft SQL Server, Access, Ingres, etc. </w:t>
      </w:r>
    </w:p>
    <w:p>
      <w:pPr>
        <w:spacing w:line="360" w:lineRule="auto"/>
        <w:jc w:val="both"/>
        <w:rPr>
          <w:rFonts w:ascii="Times New Roman" w:hAnsi="Times New Roman" w:eastAsia="Times New Roman" w:cs="Times New Roman"/>
          <w:sz w:val="24"/>
        </w:rPr>
      </w:pPr>
      <w:r>
        <w:rPr>
          <w:rFonts w:ascii="Times New Roman" w:hAnsi="Times New Roman" w:eastAsia="Times New Roman" w:cs="Times New Roman"/>
          <w:sz w:val="24"/>
        </w:rPr>
        <w:t xml:space="preserve">Although most database systems use SQL, most of them also have their own additional proprietary extensions that are usually only used on their system. However, the standard SQL commands such as “Select”, “Insert”, “Update”. “Delete”, “Create”, and “Drop” can be used to accomplish almost everything that one needs to do with a database. </w:t>
      </w:r>
    </w:p>
    <w:p>
      <w:pPr>
        <w:spacing w:line="360" w:lineRule="auto"/>
        <w:jc w:val="both"/>
        <w:rPr>
          <w:rFonts w:ascii="Times New Roman" w:hAnsi="Times New Roman" w:eastAsia="Times New Roman" w:cs="Times New Roman"/>
          <w:sz w:val="24"/>
        </w:rPr>
      </w:pPr>
      <w:r>
        <w:rPr>
          <w:rFonts w:ascii="Times New Roman" w:hAnsi="Times New Roman" w:eastAsia="Times New Roman" w:cs="Times New Roman"/>
          <w:sz w:val="24"/>
        </w:rPr>
        <w:t xml:space="preserve">MySQL is the most popular Open Source Relational SQL Database Management System. MySQL is one of the best RDBMS being used for developing various web-based software applications. </w:t>
      </w:r>
    </w:p>
    <w:p>
      <w:pPr>
        <w:spacing w:line="360" w:lineRule="auto"/>
        <w:jc w:val="both"/>
        <w:rPr>
          <w:rFonts w:ascii="Times New Roman" w:hAnsi="Times New Roman" w:eastAsia="Times New Roman" w:cs="Times New Roman"/>
          <w:sz w:val="24"/>
        </w:rPr>
      </w:pPr>
      <w:r>
        <w:rPr>
          <w:rFonts w:ascii="Times New Roman" w:hAnsi="Times New Roman" w:eastAsia="Times New Roman" w:cs="Times New Roman"/>
          <w:sz w:val="24"/>
        </w:rPr>
        <w:t xml:space="preserve">MySQL is developed, marketed and supported by MySQL AB, which is a Swedish company. A database is a separate application that stores a collection of data. Each database has one or more distinct APIs for creating, accessing. Managing, searching and replicating the data it holds. </w:t>
      </w:r>
    </w:p>
    <w:p>
      <w:pPr>
        <w:spacing w:line="360" w:lineRule="auto"/>
        <w:jc w:val="both"/>
        <w:rPr>
          <w:rFonts w:ascii="Times New Roman" w:hAnsi="Times New Roman" w:eastAsia="Times New Roman" w:cs="Times New Roman"/>
          <w:sz w:val="24"/>
        </w:rPr>
      </w:pPr>
      <w:r>
        <w:rPr>
          <w:rFonts w:ascii="Times New Roman" w:hAnsi="Times New Roman" w:eastAsia="Times New Roman" w:cs="Times New Roman"/>
          <w:sz w:val="24"/>
        </w:rPr>
        <w:t xml:space="preserve">Other kinds of data stores can also be used, such as files on the file system or large hash tables in memory but data fetching and writing would not be so fast and easy with those types of systems. Nowadays, we use relational database management systems (RDBMS) to store and manage huge volume of data. </w:t>
      </w:r>
    </w:p>
    <w:p>
      <w:pPr>
        <w:spacing w:line="360" w:lineRule="auto"/>
        <w:jc w:val="both"/>
        <w:rPr>
          <w:rFonts w:ascii="Times New Roman" w:hAnsi="Times New Roman" w:eastAsia="Times New Roman" w:cs="Times New Roman"/>
          <w:sz w:val="24"/>
        </w:rPr>
      </w:pPr>
      <w:r>
        <w:rPr>
          <w:rFonts w:ascii="Times New Roman" w:hAnsi="Times New Roman" w:eastAsia="Times New Roman" w:cs="Times New Roman"/>
          <w:sz w:val="24"/>
        </w:rPr>
        <w:t xml:space="preserve">MySQL is released under an open-source license. So you have nothing to pay to use it. MySQL is a very powerful program in its own right. It handles a large subset of the functionality of the most expensive and powerful database packages. </w:t>
      </w:r>
    </w:p>
    <w:p>
      <w:pPr>
        <w:spacing w:line="360" w:lineRule="auto"/>
        <w:jc w:val="both"/>
        <w:rPr>
          <w:rFonts w:ascii="Times New Roman" w:hAnsi="Times New Roman" w:eastAsia="Times New Roman" w:cs="Times New Roman"/>
          <w:sz w:val="24"/>
        </w:rPr>
      </w:pPr>
      <w:r>
        <w:rPr>
          <w:rFonts w:ascii="Times New Roman" w:hAnsi="Times New Roman" w:eastAsia="Times New Roman" w:cs="Times New Roman"/>
          <w:sz w:val="24"/>
        </w:rPr>
        <w:t>MySQL uses a standard form of the well-known SQL data language. MySQL works on many operating systents and with many languages including PHP, PERL, C, C++, JAVA, etc. MySQL works very quickly and works well even with large data sets.</w:t>
      </w:r>
    </w:p>
    <w:p>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1.2</w:t>
      </w:r>
      <w:r>
        <w:rPr>
          <w:rFonts w:hint="default" w:ascii="Times New Roman" w:hAnsi="Times New Roman" w:eastAsia="Times New Roman" w:cs="Times New Roman"/>
          <w:b/>
          <w:sz w:val="28"/>
          <w:szCs w:val="28"/>
          <w:lang w:val="en-IN"/>
        </w:rPr>
        <w:t xml:space="preserve"> </w:t>
      </w:r>
      <w:r>
        <w:rPr>
          <w:rFonts w:ascii="Times New Roman" w:hAnsi="Times New Roman" w:eastAsia="Times New Roman" w:cs="Times New Roman"/>
          <w:b/>
          <w:sz w:val="28"/>
          <w:szCs w:val="28"/>
        </w:rPr>
        <w:t xml:space="preserve"> INTRODUCTION TO FRONT END SOFTWARE</w:t>
      </w:r>
    </w:p>
    <w:p>
      <w:pPr>
        <w:numPr>
          <w:ilvl w:val="0"/>
          <w:numId w:val="2"/>
        </w:numPr>
        <w:spacing w:before="240" w:after="0" w:line="360" w:lineRule="auto"/>
        <w:jc w:val="both"/>
        <w:rPr>
          <w:color w:val="000000"/>
          <w:sz w:val="24"/>
          <w:szCs w:val="24"/>
        </w:rPr>
      </w:pPr>
      <w:r>
        <w:rPr>
          <w:rFonts w:ascii="Times New Roman" w:hAnsi="Times New Roman" w:eastAsia="Times New Roman" w:cs="Times New Roman"/>
          <w:color w:val="000000"/>
          <w:sz w:val="24"/>
          <w:szCs w:val="24"/>
        </w:rPr>
        <w:t>PHP started out as a small open source project that evolved as more and more people found out how useful it was. Rasmus Lerdorf unleashed the first version of PHP way back in 1994.</w:t>
      </w:r>
    </w:p>
    <w:p>
      <w:pPr>
        <w:numPr>
          <w:ilvl w:val="0"/>
          <w:numId w:val="2"/>
        </w:numPr>
        <w:spacing w:after="0" w:line="360" w:lineRule="auto"/>
        <w:jc w:val="both"/>
        <w:rPr>
          <w:color w:val="000000"/>
          <w:sz w:val="24"/>
          <w:szCs w:val="24"/>
        </w:rPr>
      </w:pPr>
      <w:r>
        <w:rPr>
          <w:rFonts w:ascii="Times New Roman" w:hAnsi="Times New Roman" w:eastAsia="Times New Roman" w:cs="Times New Roman"/>
          <w:color w:val="000000"/>
          <w:sz w:val="24"/>
          <w:szCs w:val="24"/>
        </w:rPr>
        <w:t>PHP is a recursive acronym for "PHP: Hypertext Preprocessor".</w:t>
      </w:r>
    </w:p>
    <w:p>
      <w:pPr>
        <w:numPr>
          <w:ilvl w:val="0"/>
          <w:numId w:val="2"/>
        </w:numPr>
        <w:spacing w:after="0" w:line="360" w:lineRule="auto"/>
        <w:jc w:val="both"/>
        <w:rPr>
          <w:color w:val="000000"/>
          <w:sz w:val="24"/>
          <w:szCs w:val="24"/>
        </w:rPr>
      </w:pPr>
      <w:r>
        <w:rPr>
          <w:rFonts w:ascii="Times New Roman" w:hAnsi="Times New Roman" w:eastAsia="Times New Roman" w:cs="Times New Roman"/>
          <w:color w:val="000000"/>
          <w:sz w:val="24"/>
          <w:szCs w:val="24"/>
        </w:rPr>
        <w:t xml:space="preserve"> PHP is a server side scripting language that is embedded in HTML. It is used to manage</w:t>
      </w:r>
    </w:p>
    <w:p>
      <w:pPr>
        <w:numPr>
          <w:ilvl w:val="0"/>
          <w:numId w:val="2"/>
        </w:numPr>
        <w:spacing w:after="0" w:line="360" w:lineRule="auto"/>
        <w:jc w:val="both"/>
        <w:rPr>
          <w:color w:val="000000"/>
          <w:sz w:val="24"/>
          <w:szCs w:val="24"/>
        </w:rPr>
      </w:pPr>
      <w:r>
        <w:rPr>
          <w:rFonts w:ascii="Times New Roman" w:hAnsi="Times New Roman" w:eastAsia="Times New Roman" w:cs="Times New Roman"/>
          <w:color w:val="000000"/>
          <w:sz w:val="24"/>
          <w:szCs w:val="24"/>
        </w:rPr>
        <w:t>dynamic content, databases, session tracking, even build entire e-commerce sites.</w:t>
      </w:r>
    </w:p>
    <w:p>
      <w:pPr>
        <w:numPr>
          <w:ilvl w:val="0"/>
          <w:numId w:val="2"/>
        </w:numPr>
        <w:spacing w:after="0" w:line="360" w:lineRule="auto"/>
        <w:jc w:val="both"/>
        <w:rPr>
          <w:color w:val="000000"/>
          <w:sz w:val="24"/>
          <w:szCs w:val="24"/>
        </w:rPr>
      </w:pPr>
      <w:r>
        <w:rPr>
          <w:rFonts w:ascii="Times New Roman" w:hAnsi="Times New Roman" w:eastAsia="Times New Roman" w:cs="Times New Roman"/>
          <w:color w:val="000000"/>
          <w:sz w:val="24"/>
          <w:szCs w:val="24"/>
        </w:rPr>
        <w:t>It is integrated with a number of popular databases, including MySQL, PostgreSQL, Oracle,</w:t>
      </w:r>
    </w:p>
    <w:p>
      <w:pPr>
        <w:numPr>
          <w:ilvl w:val="0"/>
          <w:numId w:val="2"/>
        </w:numPr>
        <w:spacing w:after="0" w:line="360" w:lineRule="auto"/>
        <w:jc w:val="both"/>
        <w:rPr>
          <w:color w:val="000000"/>
          <w:sz w:val="24"/>
          <w:szCs w:val="24"/>
        </w:rPr>
      </w:pPr>
      <w:r>
        <w:rPr>
          <w:rFonts w:ascii="Times New Roman" w:hAnsi="Times New Roman" w:eastAsia="Times New Roman" w:cs="Times New Roman"/>
          <w:color w:val="000000"/>
          <w:sz w:val="24"/>
          <w:szCs w:val="24"/>
        </w:rPr>
        <w:t>Sybase. Informix, and Microsoft SQL Server.</w:t>
      </w:r>
    </w:p>
    <w:p>
      <w:pPr>
        <w:numPr>
          <w:ilvl w:val="0"/>
          <w:numId w:val="2"/>
        </w:numPr>
        <w:spacing w:after="0" w:line="360" w:lineRule="auto"/>
        <w:jc w:val="both"/>
        <w:rPr>
          <w:color w:val="000000"/>
          <w:sz w:val="24"/>
          <w:szCs w:val="24"/>
        </w:rPr>
      </w:pPr>
      <w:r>
        <w:rPr>
          <w:rFonts w:ascii="Times New Roman" w:hAnsi="Times New Roman" w:eastAsia="Times New Roman" w:cs="Times New Roman"/>
          <w:color w:val="000000"/>
          <w:sz w:val="24"/>
          <w:szCs w:val="24"/>
        </w:rPr>
        <w:t>.PHP is pleasingly zippy in its execution, especially when compiled as an Apache module on the Unix side. The MySQL server, once started, executes even very complex queries with huge result sets in record-setting time.</w:t>
      </w:r>
    </w:p>
    <w:p>
      <w:pPr>
        <w:numPr>
          <w:ilvl w:val="0"/>
          <w:numId w:val="2"/>
        </w:numPr>
        <w:spacing w:after="0" w:line="360" w:lineRule="auto"/>
        <w:jc w:val="both"/>
        <w:rPr>
          <w:color w:val="000000"/>
          <w:sz w:val="24"/>
          <w:szCs w:val="24"/>
        </w:rPr>
      </w:pPr>
      <w:r>
        <w:rPr>
          <w:rFonts w:ascii="Times New Roman" w:hAnsi="Times New Roman" w:eastAsia="Times New Roman" w:cs="Times New Roman"/>
          <w:color w:val="000000"/>
          <w:sz w:val="24"/>
          <w:szCs w:val="24"/>
        </w:rPr>
        <w:t>PHP supports a large number of major protocols such as POP3, IMAP, and LDAP. PHP4 added support for Java and distributed object architectures (COM and CORBA), making n-tier.</w:t>
      </w:r>
    </w:p>
    <w:p>
      <w:pPr>
        <w:numPr>
          <w:ilvl w:val="0"/>
          <w:numId w:val="2"/>
        </w:numPr>
        <w:spacing w:after="0" w:line="360" w:lineRule="auto"/>
        <w:jc w:val="both"/>
        <w:rPr>
          <w:color w:val="000000"/>
          <w:sz w:val="24"/>
          <w:szCs w:val="24"/>
        </w:rPr>
      </w:pPr>
      <w:r>
        <w:rPr>
          <w:rFonts w:ascii="Times New Roman" w:hAnsi="Times New Roman" w:eastAsia="Times New Roman" w:cs="Times New Roman"/>
          <w:color w:val="000000"/>
          <w:sz w:val="24"/>
          <w:szCs w:val="24"/>
        </w:rPr>
        <w:t>Development a possibility for the first time. PHP is forgiving: PHP language tries to be as forgiving as possible.</w:t>
      </w:r>
    </w:p>
    <w:p>
      <w:pPr>
        <w:numPr>
          <w:ilvl w:val="0"/>
          <w:numId w:val="2"/>
        </w:numPr>
        <w:spacing w:after="0" w:line="360" w:lineRule="auto"/>
        <w:jc w:val="both"/>
        <w:rPr>
          <w:color w:val="000000"/>
          <w:sz w:val="24"/>
          <w:szCs w:val="24"/>
        </w:rPr>
      </w:pPr>
      <w:r>
        <w:rPr>
          <w:rFonts w:ascii="Times New Roman" w:hAnsi="Times New Roman" w:eastAsia="Times New Roman" w:cs="Times New Roman"/>
          <w:color w:val="000000"/>
          <w:sz w:val="24"/>
          <w:szCs w:val="24"/>
        </w:rPr>
        <w:t>PHP Syntax is C-Like.</w:t>
      </w:r>
    </w:p>
    <w:p>
      <w:pPr>
        <w:numPr>
          <w:ilvl w:val="0"/>
          <w:numId w:val="2"/>
        </w:numPr>
        <w:spacing w:after="0" w:line="360" w:lineRule="auto"/>
        <w:jc w:val="both"/>
        <w:rPr>
          <w:color w:val="000000"/>
          <w:sz w:val="24"/>
          <w:szCs w:val="24"/>
        </w:rPr>
      </w:pPr>
      <w:r>
        <w:rPr>
          <w:rFonts w:ascii="Times New Roman" w:hAnsi="Times New Roman" w:eastAsia="Times New Roman" w:cs="Times New Roman"/>
          <w:color w:val="000000"/>
          <w:sz w:val="24"/>
          <w:szCs w:val="24"/>
        </w:rPr>
        <w:t>PHP performs system functions, i.e. from files on a system it can create, open, read, write, and close them.</w:t>
      </w:r>
    </w:p>
    <w:p>
      <w:pPr>
        <w:numPr>
          <w:ilvl w:val="0"/>
          <w:numId w:val="2"/>
        </w:numPr>
        <w:spacing w:after="0" w:line="360" w:lineRule="auto"/>
        <w:jc w:val="both"/>
        <w:rPr>
          <w:color w:val="000000"/>
          <w:sz w:val="24"/>
          <w:szCs w:val="24"/>
        </w:rPr>
      </w:pPr>
      <w:r>
        <w:rPr>
          <w:rFonts w:ascii="Times New Roman" w:hAnsi="Times New Roman" w:eastAsia="Times New Roman" w:cs="Times New Roman"/>
          <w:color w:val="000000"/>
          <w:sz w:val="24"/>
          <w:szCs w:val="24"/>
        </w:rPr>
        <w:t xml:space="preserve">PHP can handle forms, i.e. gather data from files, save data to a file, through email   </w:t>
      </w:r>
    </w:p>
    <w:p>
      <w:pPr>
        <w:spacing w:after="0"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you can send data, return data to the user.</w:t>
      </w:r>
    </w:p>
    <w:p>
      <w:pPr>
        <w:numPr>
          <w:ilvl w:val="0"/>
          <w:numId w:val="2"/>
        </w:numPr>
        <w:spacing w:after="0" w:line="360" w:lineRule="auto"/>
        <w:jc w:val="both"/>
        <w:rPr>
          <w:color w:val="000000"/>
          <w:sz w:val="24"/>
          <w:szCs w:val="24"/>
        </w:rPr>
      </w:pPr>
      <w:r>
        <w:rPr>
          <w:rFonts w:ascii="Times New Roman" w:hAnsi="Times New Roman" w:eastAsia="Times New Roman" w:cs="Times New Roman"/>
          <w:color w:val="000000"/>
          <w:sz w:val="24"/>
          <w:szCs w:val="24"/>
        </w:rPr>
        <w:t>You add, delete, modify elements within your database through PHP. Access cookies variables and Set cookies.</w:t>
      </w:r>
    </w:p>
    <w:p>
      <w:pPr>
        <w:numPr>
          <w:ilvl w:val="0"/>
          <w:numId w:val="0"/>
        </w:numPr>
        <w:spacing w:line="360" w:lineRule="auto"/>
        <w:ind w:left="360" w:leftChars="0"/>
        <w:jc w:val="both"/>
        <w:rPr>
          <w:rFonts w:ascii="Times New Roman" w:hAnsi="Times New Roman" w:eastAsia="Times New Roman" w:cs="Times New Roman"/>
          <w:b/>
          <w:sz w:val="36"/>
          <w:szCs w:val="36"/>
        </w:rPr>
      </w:pPr>
      <w:r>
        <w:rPr>
          <w:rFonts w:ascii="Times New Roman" w:hAnsi="Times New Roman" w:eastAsia="Times New Roman" w:cs="Times New Roman"/>
          <w:color w:val="000000"/>
          <w:sz w:val="24"/>
          <w:szCs w:val="24"/>
        </w:rPr>
        <w:t>.</w:t>
      </w:r>
    </w:p>
    <w:p>
      <w:pPr>
        <w:spacing w:after="352" w:line="360" w:lineRule="auto"/>
        <w:ind w:right="126"/>
        <w:jc w:val="both"/>
        <w:rPr>
          <w:rFonts w:ascii="Times New Roman" w:hAnsi="Times New Roman" w:eastAsia="Times New Roman" w:cs="Times New Roman"/>
          <w:b/>
          <w:sz w:val="36"/>
          <w:szCs w:val="36"/>
        </w:rPr>
      </w:pPr>
      <w:r>
        <w:rPr>
          <w:rFonts w:ascii="Times New Roman" w:hAnsi="Times New Roman" w:eastAsia="Times New Roman" w:cs="Times New Roman"/>
          <w:b/>
          <w:sz w:val="36"/>
          <w:szCs w:val="36"/>
        </w:rPr>
        <w:t>CHAPTER</w:t>
      </w:r>
      <w:r>
        <w:rPr>
          <w:rFonts w:hint="default" w:ascii="Times New Roman" w:hAnsi="Times New Roman" w:eastAsia="Times New Roman" w:cs="Times New Roman"/>
          <w:b/>
          <w:sz w:val="36"/>
          <w:szCs w:val="36"/>
          <w:lang w:val="en-IN"/>
        </w:rPr>
        <w:t xml:space="preserve"> </w:t>
      </w:r>
      <w:r>
        <w:rPr>
          <w:rFonts w:ascii="Times New Roman" w:hAnsi="Times New Roman" w:eastAsia="Times New Roman" w:cs="Times New Roman"/>
          <w:b/>
          <w:sz w:val="36"/>
          <w:szCs w:val="36"/>
        </w:rPr>
        <w:t xml:space="preserve">2 </w:t>
      </w:r>
    </w:p>
    <w:p>
      <w:pPr>
        <w:pStyle w:val="2"/>
        <w:spacing w:line="360" w:lineRule="auto"/>
        <w:ind w:left="0" w:leftChars="0" w:firstLine="0" w:firstLineChars="0"/>
        <w:jc w:val="both"/>
        <w:rPr>
          <w:b/>
          <w:sz w:val="32"/>
          <w:szCs w:val="32"/>
        </w:rPr>
      </w:pPr>
      <w:r>
        <w:rPr>
          <w:b/>
          <w:sz w:val="32"/>
          <w:szCs w:val="32"/>
        </w:rPr>
        <w:t>REQUIREMENT SPECIFICATION</w:t>
      </w:r>
    </w:p>
    <w:p>
      <w:pPr>
        <w:pStyle w:val="2"/>
        <w:spacing w:line="360" w:lineRule="auto"/>
        <w:ind w:left="0" w:leftChars="0" w:firstLine="0" w:firstLineChars="0"/>
        <w:jc w:val="both"/>
        <w:rPr>
          <w:rFonts w:ascii="Times New Roman" w:hAnsi="Times New Roman" w:eastAsia="Times New Roman" w:cs="Times New Roman"/>
          <w:sz w:val="32"/>
          <w:szCs w:val="32"/>
        </w:rPr>
      </w:pPr>
      <w:r>
        <w:rPr>
          <w:rFonts w:ascii="Times New Roman" w:hAnsi="Times New Roman" w:eastAsia="Times New Roman" w:cs="Times New Roman"/>
          <w:b/>
          <w:sz w:val="28"/>
          <w:szCs w:val="28"/>
        </w:rPr>
        <w:t>2.1 SOFTWARE REQUIREMENTS</w:t>
      </w:r>
      <w:r>
        <w:rPr>
          <w:rFonts w:ascii="Times New Roman" w:hAnsi="Times New Roman" w:eastAsia="Times New Roman" w:cs="Times New Roman"/>
          <w:sz w:val="28"/>
          <w:szCs w:val="28"/>
        </w:rPr>
        <w:t>:</w:t>
      </w:r>
      <w:r>
        <w:rPr>
          <w:rFonts w:ascii="Times New Roman" w:hAnsi="Times New Roman" w:eastAsia="Times New Roman" w:cs="Times New Roman"/>
          <w:sz w:val="32"/>
          <w:szCs w:val="32"/>
        </w:rPr>
        <w:t xml:space="preserve"> </w:t>
      </w:r>
    </w:p>
    <w:p>
      <w:pPr>
        <w:spacing w:after="296"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condition or capability needed by a user to solve a problem or achieve an objective.</w:t>
      </w:r>
    </w:p>
    <w:p>
      <w:pPr>
        <w:pStyle w:val="2"/>
        <w:spacing w:line="360" w:lineRule="auto"/>
        <w:ind w:left="0" w:leftChars="0" w:firstLine="0" w:firstLineChars="0"/>
        <w:jc w:val="both"/>
        <w:rPr>
          <w:rFonts w:hint="default" w:ascii="Times New Roman" w:hAnsi="Times New Roman" w:eastAsia="Times New Roman" w:cs="Times New Roman"/>
          <w:sz w:val="24"/>
          <w:szCs w:val="24"/>
          <w:lang w:val="en-IN"/>
        </w:rPr>
      </w:pPr>
      <w:r>
        <w:rPr>
          <w:rFonts w:ascii="Times New Roman" w:hAnsi="Times New Roman" w:eastAsia="Times New Roman" w:cs="Times New Roman"/>
          <w:sz w:val="22"/>
          <w:szCs w:val="22"/>
        </w:rPr>
        <w:t>Oper</w:t>
      </w:r>
      <w:r>
        <w:rPr>
          <w:rFonts w:ascii="Times New Roman" w:hAnsi="Times New Roman" w:eastAsia="Times New Roman" w:cs="Times New Roman"/>
          <w:sz w:val="24"/>
          <w:szCs w:val="24"/>
        </w:rPr>
        <w:t>ating System : 64/32 Bit Operating System, X64-Based Processor</w:t>
      </w:r>
      <w:r>
        <w:rPr>
          <w:rFonts w:hint="default" w:ascii="Times New Roman" w:hAnsi="Times New Roman" w:eastAsia="Times New Roman" w:cs="Times New Roman"/>
          <w:sz w:val="24"/>
          <w:szCs w:val="24"/>
          <w:lang w:val="en-IN"/>
        </w:rPr>
        <w:t>.</w:t>
      </w:r>
    </w:p>
    <w:p>
      <w:pPr>
        <w:spacing w:after="296"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Database              :  Mysql</w:t>
      </w:r>
    </w:p>
    <w:p>
      <w:pPr>
        <w:tabs>
          <w:tab w:val="center" w:pos="3049"/>
        </w:tabs>
        <w:spacing w:after="259"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Tools                    : XXAMP server</w:t>
      </w:r>
    </w:p>
    <w:p>
      <w:pPr>
        <w:spacing w:after="1056" w:line="360" w:lineRule="auto"/>
        <w:ind w:left="33" w:hanging="10"/>
        <w:jc w:val="both"/>
        <w:rPr>
          <w:rFonts w:hint="default" w:ascii="Times New Roman" w:hAnsi="Times New Roman" w:eastAsia="Times New Roman" w:cs="Times New Roman"/>
          <w:sz w:val="24"/>
          <w:szCs w:val="24"/>
          <w:lang w:val="en-IN"/>
        </w:rPr>
      </w:pPr>
      <w:r>
        <w:rPr>
          <w:rFonts w:ascii="Times New Roman" w:hAnsi="Times New Roman" w:eastAsia="Times New Roman" w:cs="Times New Roman"/>
          <w:sz w:val="24"/>
          <w:szCs w:val="24"/>
        </w:rPr>
        <w:t>Scripting Language: PHP admin</w:t>
      </w:r>
      <w:r>
        <w:rPr>
          <w:rFonts w:hint="default" w:ascii="Times New Roman" w:hAnsi="Times New Roman" w:eastAsia="Times New Roman" w:cs="Times New Roman"/>
          <w:sz w:val="24"/>
          <w:szCs w:val="24"/>
          <w:lang w:val="en-IN"/>
        </w:rPr>
        <w:t>.</w:t>
      </w:r>
    </w:p>
    <w:p>
      <w:pPr>
        <w:spacing w:after="1056" w:line="360" w:lineRule="auto"/>
        <w:ind w:left="33" w:hanging="1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Pr>
        <w:t>2.2 HARDWARE REQUIREMENTS</w:t>
      </w:r>
      <w:r>
        <w:rPr>
          <w:rFonts w:ascii="Times New Roman" w:hAnsi="Times New Roman" w:eastAsia="Times New Roman" w:cs="Times New Roman"/>
          <w:sz w:val="28"/>
          <w:szCs w:val="28"/>
        </w:rPr>
        <w:t xml:space="preserve">: </w:t>
      </w:r>
      <w:r>
        <w:rPr>
          <w:rFonts w:ascii="Times New Roman" w:hAnsi="Times New Roman" w:eastAsia="Times New Roman" w:cs="Times New Roman"/>
          <w:sz w:val="24"/>
          <w:szCs w:val="24"/>
        </w:rPr>
        <w:t>To be used efficiently, all computer software needs certain hardware components or other software resources to be present on a computer.</w:t>
      </w:r>
    </w:p>
    <w:tbl>
      <w:tblPr>
        <w:tblStyle w:val="20"/>
        <w:tblW w:w="5445" w:type="dxa"/>
        <w:tblInd w:w="0" w:type="dxa"/>
        <w:tblLayout w:type="fixed"/>
        <w:tblCellMar>
          <w:top w:w="7" w:type="dxa"/>
          <w:left w:w="0" w:type="dxa"/>
          <w:bottom w:w="6" w:type="dxa"/>
          <w:right w:w="0" w:type="dxa"/>
        </w:tblCellMar>
      </w:tblPr>
      <w:tblGrid>
        <w:gridCol w:w="2127"/>
        <w:gridCol w:w="3318"/>
      </w:tblGrid>
      <w:tr>
        <w:tblPrEx>
          <w:tblCellMar>
            <w:top w:w="7" w:type="dxa"/>
            <w:left w:w="0" w:type="dxa"/>
            <w:bottom w:w="6" w:type="dxa"/>
            <w:right w:w="0" w:type="dxa"/>
          </w:tblCellMar>
        </w:tblPrEx>
        <w:trPr>
          <w:trHeight w:val="433" w:hRule="atLeast"/>
        </w:trPr>
        <w:tc>
          <w:tcPr>
            <w:tcW w:w="2127" w:type="dxa"/>
            <w:tcMar>
              <w:top w:w="7" w:type="dxa"/>
              <w:left w:w="0" w:type="dxa"/>
              <w:bottom w:w="6" w:type="dxa"/>
              <w:right w:w="0" w:type="dxa"/>
            </w:tcMar>
          </w:tcPr>
          <w:p>
            <w:pPr>
              <w:tabs>
                <w:tab w:val="right" w:pos="2157"/>
              </w:tabs>
              <w:spacing w:after="0" w:line="360" w:lineRule="auto"/>
              <w:ind w:right="-13"/>
              <w:jc w:val="both"/>
              <w:rPr>
                <w:rFonts w:ascii="Times New Roman" w:hAnsi="Times New Roman" w:eastAsia="Times New Roman" w:cs="Times New Roman"/>
                <w:color w:val="000000"/>
              </w:rPr>
            </w:pPr>
            <w:r>
              <w:rPr>
                <w:rFonts w:ascii="Times New Roman" w:hAnsi="Times New Roman" w:eastAsia="Times New Roman" w:cs="Times New Roman"/>
                <w:sz w:val="24"/>
                <w:szCs w:val="24"/>
              </w:rPr>
              <w:t>Processor</w:t>
            </w:r>
          </w:p>
        </w:tc>
        <w:tc>
          <w:tcPr>
            <w:tcW w:w="3318" w:type="dxa"/>
            <w:tcMar>
              <w:top w:w="7" w:type="dxa"/>
              <w:left w:w="0" w:type="dxa"/>
              <w:bottom w:w="6" w:type="dxa"/>
              <w:right w:w="0" w:type="dxa"/>
            </w:tcMar>
          </w:tcPr>
          <w:p>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:Any  Of Speed 1.60ghz</w:t>
            </w:r>
          </w:p>
        </w:tc>
      </w:tr>
      <w:tr>
        <w:tblPrEx>
          <w:tblCellMar>
            <w:top w:w="7" w:type="dxa"/>
            <w:left w:w="0" w:type="dxa"/>
            <w:bottom w:w="6" w:type="dxa"/>
            <w:right w:w="0" w:type="dxa"/>
          </w:tblCellMar>
        </w:tblPrEx>
        <w:trPr>
          <w:trHeight w:val="588" w:hRule="atLeast"/>
        </w:trPr>
        <w:tc>
          <w:tcPr>
            <w:tcW w:w="2127" w:type="dxa"/>
            <w:tcMar>
              <w:top w:w="7" w:type="dxa"/>
              <w:left w:w="0" w:type="dxa"/>
              <w:bottom w:w="6" w:type="dxa"/>
              <w:right w:w="0" w:type="dxa"/>
            </w:tcMar>
            <w:vAlign w:val="center"/>
          </w:tcPr>
          <w:p>
            <w:pPr>
              <w:spacing w:after="0" w:line="360" w:lineRule="auto"/>
              <w:ind w:left="13"/>
              <w:jc w:val="both"/>
              <w:rPr>
                <w:rFonts w:ascii="Times New Roman" w:hAnsi="Times New Roman" w:eastAsia="Times New Roman" w:cs="Times New Roman"/>
                <w:color w:val="000000"/>
              </w:rPr>
            </w:pPr>
            <w:r>
              <w:rPr>
                <w:rFonts w:ascii="Times New Roman" w:hAnsi="Times New Roman" w:eastAsia="Times New Roman" w:cs="Times New Roman"/>
              </w:rPr>
              <w:t>RAM</w:t>
            </w:r>
          </w:p>
        </w:tc>
        <w:tc>
          <w:tcPr>
            <w:tcW w:w="3318" w:type="dxa"/>
            <w:tcMar>
              <w:top w:w="7" w:type="dxa"/>
              <w:left w:w="0" w:type="dxa"/>
              <w:bottom w:w="6" w:type="dxa"/>
              <w:right w:w="0" w:type="dxa"/>
            </w:tcMar>
            <w:vAlign w:val="center"/>
          </w:tcPr>
          <w:p>
            <w:pPr>
              <w:spacing w:after="0" w:line="360" w:lineRule="auto"/>
              <w:jc w:val="both"/>
              <w:rPr>
                <w:rFonts w:ascii="Times New Roman" w:hAnsi="Times New Roman" w:eastAsia="Times New Roman" w:cs="Times New Roman"/>
                <w:color w:val="000000"/>
              </w:rPr>
            </w:pPr>
            <w:r>
              <w:rPr>
                <w:rFonts w:ascii="Times New Roman" w:hAnsi="Times New Roman" w:eastAsia="Times New Roman" w:cs="Times New Roman"/>
                <w:lang w:val="en-US"/>
              </w:rPr>
              <w:t>:</w:t>
            </w:r>
            <w:r>
              <w:rPr>
                <w:rFonts w:ascii="Times New Roman" w:hAnsi="Times New Roman" w:eastAsia="Times New Roman" w:cs="Times New Roman"/>
              </w:rPr>
              <w:t xml:space="preserve"> </w:t>
            </w:r>
            <w:r>
              <w:rPr>
                <w:rFonts w:hint="default" w:ascii="Times New Roman" w:hAnsi="Times New Roman" w:eastAsia="Times New Roman" w:cs="Times New Roman"/>
                <w:lang w:val="en-IN"/>
              </w:rPr>
              <w:t>2</w:t>
            </w:r>
            <w:r>
              <w:rPr>
                <w:rFonts w:ascii="Times New Roman" w:hAnsi="Times New Roman" w:eastAsia="Times New Roman" w:cs="Times New Roman"/>
              </w:rPr>
              <w:t>.00 GB Or More</w:t>
            </w:r>
          </w:p>
        </w:tc>
      </w:tr>
      <w:tr>
        <w:tblPrEx>
          <w:tblCellMar>
            <w:top w:w="7" w:type="dxa"/>
            <w:left w:w="0" w:type="dxa"/>
            <w:bottom w:w="6" w:type="dxa"/>
            <w:right w:w="0" w:type="dxa"/>
          </w:tblCellMar>
        </w:tblPrEx>
        <w:trPr>
          <w:trHeight w:val="578" w:hRule="atLeast"/>
        </w:trPr>
        <w:tc>
          <w:tcPr>
            <w:tcW w:w="2127" w:type="dxa"/>
            <w:tcMar>
              <w:top w:w="7" w:type="dxa"/>
              <w:left w:w="0" w:type="dxa"/>
              <w:bottom w:w="6" w:type="dxa"/>
              <w:right w:w="0" w:type="dxa"/>
            </w:tcMar>
            <w:vAlign w:val="center"/>
          </w:tcPr>
          <w:p>
            <w:pPr>
              <w:spacing w:after="0" w:line="360" w:lineRule="auto"/>
              <w:ind w:left="19"/>
              <w:jc w:val="both"/>
              <w:rPr>
                <w:rFonts w:ascii="Times New Roman" w:hAnsi="Times New Roman" w:eastAsia="Times New Roman" w:cs="Times New Roman"/>
                <w:color w:val="000000"/>
              </w:rPr>
            </w:pPr>
            <w:r>
              <w:rPr>
                <w:rFonts w:ascii="Times New Roman" w:hAnsi="Times New Roman" w:eastAsia="Times New Roman" w:cs="Times New Roman"/>
                <w:sz w:val="26"/>
                <w:szCs w:val="26"/>
              </w:rPr>
              <w:t>Hard Disk</w:t>
            </w:r>
          </w:p>
        </w:tc>
        <w:tc>
          <w:tcPr>
            <w:tcW w:w="3318" w:type="dxa"/>
            <w:tcMar>
              <w:top w:w="7" w:type="dxa"/>
              <w:left w:w="0" w:type="dxa"/>
              <w:bottom w:w="6" w:type="dxa"/>
              <w:right w:w="0" w:type="dxa"/>
            </w:tcMar>
            <w:vAlign w:val="center"/>
          </w:tcPr>
          <w:p>
            <w:pPr>
              <w:spacing w:after="0" w:line="360" w:lineRule="auto"/>
              <w:ind w:left="-13"/>
              <w:jc w:val="both"/>
              <w:rPr>
                <w:rFonts w:ascii="Times New Roman" w:hAnsi="Times New Roman" w:eastAsia="Times New Roman" w:cs="Times New Roman"/>
                <w:color w:val="000000"/>
              </w:rPr>
            </w:pPr>
            <w:r>
              <w:rPr>
                <w:rFonts w:ascii="Times New Roman" w:hAnsi="Times New Roman" w:eastAsia="Times New Roman" w:cs="Times New Roman"/>
                <w:lang w:val="en-US"/>
              </w:rPr>
              <w:t>:</w:t>
            </w:r>
            <w:r>
              <w:rPr>
                <w:rFonts w:ascii="Times New Roman" w:hAnsi="Times New Roman" w:eastAsia="Times New Roman" w:cs="Times New Roman"/>
                <w:sz w:val="24"/>
                <w:szCs w:val="24"/>
              </w:rPr>
              <w:t>200 GB Or More</w:t>
            </w:r>
          </w:p>
        </w:tc>
      </w:tr>
      <w:tr>
        <w:tblPrEx>
          <w:tblCellMar>
            <w:top w:w="7" w:type="dxa"/>
            <w:left w:w="0" w:type="dxa"/>
            <w:bottom w:w="6" w:type="dxa"/>
            <w:right w:w="0" w:type="dxa"/>
          </w:tblCellMar>
        </w:tblPrEx>
        <w:trPr>
          <w:trHeight w:val="562" w:hRule="atLeast"/>
        </w:trPr>
        <w:tc>
          <w:tcPr>
            <w:tcW w:w="2127" w:type="dxa"/>
            <w:tcMar>
              <w:top w:w="7" w:type="dxa"/>
              <w:left w:w="0" w:type="dxa"/>
              <w:bottom w:w="6" w:type="dxa"/>
              <w:right w:w="0" w:type="dxa"/>
            </w:tcMar>
            <w:vAlign w:val="center"/>
          </w:tcPr>
          <w:p>
            <w:pPr>
              <w:spacing w:after="0" w:line="360" w:lineRule="auto"/>
              <w:ind w:left="25"/>
              <w:jc w:val="both"/>
              <w:rPr>
                <w:rFonts w:ascii="Times New Roman" w:hAnsi="Times New Roman" w:eastAsia="Times New Roman" w:cs="Times New Roman"/>
                <w:color w:val="000000"/>
              </w:rPr>
            </w:pPr>
            <w:r>
              <w:rPr>
                <w:rFonts w:ascii="Times New Roman" w:hAnsi="Times New Roman" w:eastAsia="Times New Roman" w:cs="Times New Roman"/>
                <w:sz w:val="24"/>
                <w:szCs w:val="24"/>
              </w:rPr>
              <w:t>Compact Disk</w:t>
            </w:r>
          </w:p>
        </w:tc>
        <w:tc>
          <w:tcPr>
            <w:tcW w:w="3318" w:type="dxa"/>
            <w:tcMar>
              <w:top w:w="7" w:type="dxa"/>
              <w:left w:w="0" w:type="dxa"/>
              <w:bottom w:w="6" w:type="dxa"/>
              <w:right w:w="0" w:type="dxa"/>
            </w:tcMar>
            <w:vAlign w:val="center"/>
          </w:tcPr>
          <w:p>
            <w:pPr>
              <w:spacing w:after="0" w:line="360" w:lineRule="auto"/>
              <w:jc w:val="both"/>
              <w:rPr>
                <w:rFonts w:ascii="Times New Roman" w:hAnsi="Times New Roman" w:eastAsia="Times New Roman" w:cs="Times New Roman"/>
                <w:color w:val="000000"/>
              </w:rPr>
            </w:pPr>
            <w:r>
              <w:rPr>
                <w:rFonts w:ascii="Times New Roman" w:hAnsi="Times New Roman" w:eastAsia="Times New Roman" w:cs="Times New Roman"/>
              </w:rPr>
              <w:t>:ANY DISK</w:t>
            </w:r>
          </w:p>
        </w:tc>
      </w:tr>
      <w:tr>
        <w:tblPrEx>
          <w:tblCellMar>
            <w:top w:w="7" w:type="dxa"/>
            <w:left w:w="0" w:type="dxa"/>
            <w:bottom w:w="6" w:type="dxa"/>
            <w:right w:w="0" w:type="dxa"/>
          </w:tblCellMar>
        </w:tblPrEx>
        <w:trPr>
          <w:trHeight w:val="550" w:hRule="atLeast"/>
        </w:trPr>
        <w:tc>
          <w:tcPr>
            <w:tcW w:w="2127" w:type="dxa"/>
            <w:tcMar>
              <w:top w:w="7" w:type="dxa"/>
              <w:left w:w="0" w:type="dxa"/>
              <w:bottom w:w="6" w:type="dxa"/>
              <w:right w:w="0" w:type="dxa"/>
            </w:tcMar>
            <w:vAlign w:val="center"/>
          </w:tcPr>
          <w:p>
            <w:pPr>
              <w:spacing w:after="0" w:line="360" w:lineRule="auto"/>
              <w:ind w:left="44"/>
              <w:jc w:val="both"/>
              <w:rPr>
                <w:rFonts w:ascii="Times New Roman" w:hAnsi="Times New Roman" w:eastAsia="Times New Roman" w:cs="Times New Roman"/>
                <w:color w:val="000000"/>
              </w:rPr>
            </w:pPr>
            <w:r>
              <w:rPr>
                <w:rFonts w:ascii="Times New Roman" w:hAnsi="Times New Roman" w:eastAsia="Times New Roman" w:cs="Times New Roman"/>
                <w:sz w:val="24"/>
                <w:szCs w:val="24"/>
              </w:rPr>
              <w:t>Input Device</w:t>
            </w:r>
          </w:p>
        </w:tc>
        <w:tc>
          <w:tcPr>
            <w:tcW w:w="3318" w:type="dxa"/>
            <w:tcMar>
              <w:top w:w="7" w:type="dxa"/>
              <w:left w:w="0" w:type="dxa"/>
              <w:bottom w:w="6" w:type="dxa"/>
              <w:right w:w="0" w:type="dxa"/>
            </w:tcMar>
            <w:vAlign w:val="center"/>
          </w:tcPr>
          <w:p>
            <w:pPr>
              <w:spacing w:after="0" w:line="360" w:lineRule="auto"/>
              <w:jc w:val="both"/>
              <w:rPr>
                <w:rFonts w:ascii="Times New Roman" w:hAnsi="Times New Roman" w:eastAsia="Times New Roman" w:cs="Times New Roman"/>
                <w:color w:val="000000"/>
              </w:rPr>
            </w:pPr>
            <w:r>
              <w:rPr>
                <w:rFonts w:ascii="Times New Roman" w:hAnsi="Times New Roman" w:eastAsia="Times New Roman" w:cs="Times New Roman"/>
                <w:lang w:val="en-US"/>
              </w:rPr>
              <w:t>:</w:t>
            </w:r>
            <w:r>
              <w:rPr>
                <w:rFonts w:ascii="Times New Roman" w:hAnsi="Times New Roman" w:eastAsia="Times New Roman" w:cs="Times New Roman"/>
                <w:sz w:val="24"/>
                <w:szCs w:val="24"/>
              </w:rPr>
              <w:t>Keyboard</w:t>
            </w:r>
          </w:p>
        </w:tc>
      </w:tr>
      <w:tr>
        <w:tblPrEx>
          <w:tblCellMar>
            <w:top w:w="7" w:type="dxa"/>
            <w:left w:w="0" w:type="dxa"/>
            <w:bottom w:w="6" w:type="dxa"/>
            <w:right w:w="0" w:type="dxa"/>
          </w:tblCellMar>
        </w:tblPrEx>
        <w:trPr>
          <w:trHeight w:val="437" w:hRule="atLeast"/>
        </w:trPr>
        <w:tc>
          <w:tcPr>
            <w:tcW w:w="2127" w:type="dxa"/>
            <w:tcMar>
              <w:top w:w="7" w:type="dxa"/>
              <w:left w:w="0" w:type="dxa"/>
              <w:bottom w:w="6" w:type="dxa"/>
              <w:right w:w="0" w:type="dxa"/>
            </w:tcMar>
            <w:vAlign w:val="bottom"/>
          </w:tcPr>
          <w:p>
            <w:pPr>
              <w:spacing w:after="0" w:line="360" w:lineRule="auto"/>
              <w:jc w:val="both"/>
              <w:rPr>
                <w:rFonts w:ascii="Times New Roman" w:hAnsi="Times New Roman" w:eastAsia="Times New Roman" w:cs="Times New Roman"/>
                <w:color w:val="000000"/>
              </w:rPr>
            </w:pPr>
            <w:r>
              <w:rPr>
                <w:rFonts w:ascii="Times New Roman" w:hAnsi="Times New Roman" w:eastAsia="Times New Roman" w:cs="Times New Roman"/>
                <w:sz w:val="24"/>
                <w:szCs w:val="24"/>
              </w:rPr>
              <w:t>Output Device</w:t>
            </w:r>
          </w:p>
        </w:tc>
        <w:tc>
          <w:tcPr>
            <w:tcW w:w="3318" w:type="dxa"/>
            <w:tcMar>
              <w:top w:w="7" w:type="dxa"/>
              <w:left w:w="0" w:type="dxa"/>
              <w:bottom w:w="6" w:type="dxa"/>
              <w:right w:w="0" w:type="dxa"/>
            </w:tcMar>
          </w:tcPr>
          <w:p>
            <w:pPr>
              <w:spacing w:after="0" w:line="360" w:lineRule="auto"/>
              <w:ind w:left="13"/>
              <w:jc w:val="both"/>
              <w:rPr>
                <w:rFonts w:ascii="Times New Roman" w:hAnsi="Times New Roman" w:eastAsia="Times New Roman" w:cs="Times New Roman"/>
                <w:color w:val="000000"/>
              </w:rPr>
            </w:pPr>
            <w:r>
              <w:rPr>
                <w:rFonts w:ascii="Times New Roman" w:hAnsi="Times New Roman" w:eastAsia="Times New Roman" w:cs="Times New Roman"/>
                <w:sz w:val="24"/>
                <w:szCs w:val="24"/>
              </w:rPr>
              <w:t>:Laptop Display Screen</w:t>
            </w:r>
          </w:p>
        </w:tc>
      </w:tr>
    </w:tbl>
    <w:p>
      <w:pPr>
        <w:spacing w:after="0" w:line="360" w:lineRule="auto"/>
        <w:ind w:left="158" w:right="-449"/>
        <w:jc w:val="both"/>
        <w:rPr>
          <w:rFonts w:ascii="Times New Roman" w:hAnsi="Times New Roman" w:eastAsia="Times New Roman" w:cs="Times New Roman"/>
          <w:color w:val="000000"/>
        </w:rPr>
      </w:pPr>
    </w:p>
    <w:p>
      <w:pPr>
        <w:spacing w:line="360" w:lineRule="auto"/>
        <w:jc w:val="both"/>
        <w:rPr>
          <w:rFonts w:ascii="Times New Roman" w:hAnsi="Times New Roman" w:eastAsia="Times New Roman" w:cs="Times New Roman"/>
          <w:b/>
          <w:sz w:val="36"/>
          <w:szCs w:val="36"/>
        </w:rPr>
      </w:pPr>
    </w:p>
    <w:p>
      <w:pPr>
        <w:spacing w:line="360" w:lineRule="auto"/>
        <w:jc w:val="both"/>
        <w:rPr>
          <w:rFonts w:ascii="Times New Roman" w:hAnsi="Times New Roman" w:eastAsia="Times New Roman" w:cs="Times New Roman"/>
          <w:b/>
          <w:sz w:val="36"/>
          <w:szCs w:val="36"/>
        </w:rPr>
      </w:pPr>
      <w:r>
        <w:rPr>
          <w:rFonts w:ascii="Times New Roman" w:hAnsi="Times New Roman" w:eastAsia="Times New Roman" w:cs="Times New Roman"/>
          <w:b/>
          <w:sz w:val="36"/>
          <w:szCs w:val="36"/>
        </w:rPr>
        <w:t>CHAPTER 3</w:t>
      </w:r>
    </w:p>
    <w:p>
      <w:pPr>
        <w:spacing w:line="360" w:lineRule="auto"/>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DESIGN</w:t>
      </w:r>
    </w:p>
    <w:p>
      <w:pPr>
        <w:pBdr>
          <w:top w:val="none" w:color="000000" w:sz="0" w:space="0"/>
          <w:left w:val="none" w:color="000000" w:sz="0" w:space="0"/>
          <w:bottom w:val="none" w:color="000000" w:sz="0" w:space="0"/>
          <w:right w:val="none" w:color="000000" w:sz="0" w:space="0"/>
        </w:pBdr>
        <w:shd w:val="clear" w:color="auto" w:fill="FFFFFF"/>
        <w:spacing w:before="240" w:after="0" w:line="360" w:lineRule="auto"/>
        <w:jc w:val="both"/>
        <w:rPr>
          <w:rFonts w:hint="default" w:ascii="Times New Roman" w:hAnsi="Times New Roman" w:eastAsia="Times New Roman" w:cs="Times New Roman"/>
          <w:color w:val="000000"/>
          <w:sz w:val="24"/>
          <w:szCs w:val="24"/>
          <w:highlight w:val="white"/>
          <w:lang w:val="en-IN"/>
        </w:rPr>
      </w:pPr>
      <w:r>
        <w:rPr>
          <w:rFonts w:ascii="Times New Roman" w:hAnsi="Times New Roman" w:eastAsia="Times New Roman" w:cs="Times New Roman"/>
          <w:color w:val="000000"/>
          <w:sz w:val="24"/>
          <w:szCs w:val="24"/>
          <w:highlight w:val="white"/>
        </w:rPr>
        <w:t xml:space="preserve">The </w:t>
      </w:r>
      <w:r>
        <w:rPr>
          <w:rFonts w:hint="default" w:ascii="Times New Roman" w:hAnsi="Times New Roman" w:eastAsia="Times New Roman" w:cs="Times New Roman"/>
          <w:color w:val="000000"/>
          <w:sz w:val="24"/>
          <w:szCs w:val="24"/>
          <w:highlight w:val="white"/>
          <w:lang w:val="en-IN"/>
        </w:rPr>
        <w:t>online bookstore management</w:t>
      </w:r>
      <w:r>
        <w:rPr>
          <w:rFonts w:ascii="Times New Roman" w:hAnsi="Times New Roman" w:eastAsia="Times New Roman" w:cs="Times New Roman"/>
          <w:color w:val="000000"/>
          <w:sz w:val="24"/>
          <w:szCs w:val="24"/>
          <w:highlight w:val="white"/>
        </w:rPr>
        <w:t xml:space="preserve"> System is a PHP/MySQL project that </w:t>
      </w:r>
      <w:r>
        <w:rPr>
          <w:rFonts w:hint="default" w:ascii="Times New Roman" w:hAnsi="Times New Roman" w:eastAsia="Times New Roman" w:cs="Times New Roman"/>
          <w:color w:val="000000"/>
          <w:sz w:val="24"/>
          <w:szCs w:val="24"/>
          <w:highlight w:val="white"/>
          <w:lang w:val="en-IN"/>
        </w:rPr>
        <w:t>provides multiple books of various genres in one central page</w:t>
      </w:r>
      <w:r>
        <w:rPr>
          <w:rFonts w:ascii="Times New Roman" w:hAnsi="Times New Roman" w:eastAsia="Times New Roman" w:cs="Times New Roman"/>
          <w:color w:val="000000"/>
          <w:sz w:val="24"/>
          <w:szCs w:val="24"/>
          <w:highlight w:val="white"/>
        </w:rPr>
        <w:t xml:space="preserve">. </w:t>
      </w:r>
      <w:r>
        <w:rPr>
          <w:rFonts w:hint="default" w:ascii="Times New Roman" w:hAnsi="Times New Roman" w:eastAsia="Times New Roman" w:cs="Times New Roman"/>
          <w:color w:val="000000"/>
          <w:sz w:val="24"/>
          <w:szCs w:val="24"/>
          <w:highlight w:val="white"/>
          <w:lang w:val="en-IN"/>
        </w:rPr>
        <w:t>The system allows the user to view and choose the books of their choice by providing a list of catagories in which various genres of books are listed. This system allows the user to to view the description of the book, the editor and also the publisher of a book. The users can add their favourite books to the cart and can buy them whenever they want to. This system helps the user to buy a book online with just one click.The system accepts the payment after the delivery of the book which will make the user feel safe about both the parcel and the money.The mode of payment here used id cash on delivery.</w:t>
      </w:r>
    </w:p>
    <w:p>
      <w:pPr>
        <w:pBdr>
          <w:top w:val="none" w:color="000000" w:sz="0" w:space="0"/>
          <w:left w:val="none" w:color="000000" w:sz="0" w:space="0"/>
          <w:bottom w:val="none" w:color="000000" w:sz="0" w:space="0"/>
          <w:right w:val="none" w:color="000000" w:sz="0" w:space="0"/>
        </w:pBdr>
        <w:shd w:val="clear" w:color="auto" w:fill="FFFFFF"/>
        <w:spacing w:after="0" w:line="360" w:lineRule="auto"/>
        <w:ind w:firstLine="720"/>
        <w:jc w:val="both"/>
        <w:rPr>
          <w:rFonts w:ascii="Times New Roman" w:hAnsi="Times New Roman" w:eastAsia="Times New Roman" w:cs="Times New Roman"/>
          <w:color w:val="000000"/>
          <w:sz w:val="24"/>
          <w:szCs w:val="24"/>
          <w:highlight w:val="white"/>
        </w:rPr>
      </w:pPr>
    </w:p>
    <w:p>
      <w:pPr>
        <w:pBdr>
          <w:top w:val="none" w:color="000000" w:sz="0" w:space="0"/>
          <w:left w:val="none" w:color="000000" w:sz="0" w:space="0"/>
          <w:bottom w:val="none" w:color="000000" w:sz="0" w:space="0"/>
          <w:right w:val="none" w:color="000000" w:sz="0" w:space="0"/>
        </w:pBdr>
        <w:shd w:val="clear" w:color="auto" w:fill="FFFFFF"/>
        <w:spacing w:after="0" w:line="360" w:lineRule="auto"/>
        <w:jc w:val="both"/>
        <w:rPr>
          <w:rFonts w:hint="default" w:ascii="Times New Roman" w:hAnsi="Times New Roman" w:eastAsia="Times New Roman" w:cs="Times New Roman"/>
          <w:color w:val="000000"/>
          <w:sz w:val="24"/>
          <w:szCs w:val="24"/>
          <w:highlight w:val="white"/>
          <w:lang w:val="en-IN"/>
        </w:rPr>
      </w:pPr>
      <w:r>
        <w:rPr>
          <w:rFonts w:ascii="Times New Roman" w:hAnsi="Times New Roman" w:eastAsia="Times New Roman" w:cs="Times New Roman"/>
          <w:color w:val="000000"/>
          <w:sz w:val="24"/>
          <w:szCs w:val="24"/>
          <w:highlight w:val="white"/>
        </w:rPr>
        <w:t>The system has two types of user</w:t>
      </w:r>
      <w:r>
        <w:rPr>
          <w:rFonts w:hint="default" w:ascii="Times New Roman" w:hAnsi="Times New Roman" w:eastAsia="Times New Roman" w:cs="Times New Roman"/>
          <w:color w:val="000000"/>
          <w:sz w:val="24"/>
          <w:szCs w:val="24"/>
          <w:highlight w:val="white"/>
          <w:lang w:val="en-IN"/>
        </w:rPr>
        <w:t>s ,</w:t>
      </w:r>
      <w:r>
        <w:rPr>
          <w:rFonts w:ascii="Times New Roman" w:hAnsi="Times New Roman" w:eastAsia="Times New Roman" w:cs="Times New Roman"/>
          <w:color w:val="000000"/>
          <w:sz w:val="24"/>
          <w:szCs w:val="24"/>
          <w:highlight w:val="white"/>
        </w:rPr>
        <w:t xml:space="preserve"> the</w:t>
      </w:r>
      <w:r>
        <w:rPr>
          <w:rFonts w:hint="default" w:ascii="Times New Roman" w:hAnsi="Times New Roman" w:eastAsia="Times New Roman" w:cs="Times New Roman"/>
          <w:color w:val="000000"/>
          <w:sz w:val="24"/>
          <w:szCs w:val="24"/>
          <w:highlight w:val="white"/>
          <w:lang w:val="en-IN"/>
        </w:rPr>
        <w:t xml:space="preserve"> </w:t>
      </w:r>
      <w:r>
        <w:rPr>
          <w:rFonts w:ascii="Times New Roman" w:hAnsi="Times New Roman" w:eastAsia="Times New Roman" w:cs="Times New Roman"/>
          <w:color w:val="000000"/>
          <w:sz w:val="24"/>
          <w:szCs w:val="24"/>
          <w:highlight w:val="white"/>
        </w:rPr>
        <w:t>user</w:t>
      </w:r>
      <w:r>
        <w:rPr>
          <w:rFonts w:hint="default" w:ascii="Times New Roman" w:hAnsi="Times New Roman" w:eastAsia="Times New Roman" w:cs="Times New Roman"/>
          <w:color w:val="000000"/>
          <w:sz w:val="24"/>
          <w:szCs w:val="24"/>
          <w:highlight w:val="white"/>
          <w:lang w:val="en-IN"/>
        </w:rPr>
        <w:t>(the buyer)</w:t>
      </w:r>
      <w:r>
        <w:rPr>
          <w:rFonts w:ascii="Times New Roman" w:hAnsi="Times New Roman" w:eastAsia="Times New Roman" w:cs="Times New Roman"/>
          <w:color w:val="000000"/>
          <w:sz w:val="24"/>
          <w:szCs w:val="24"/>
          <w:highlight w:val="white"/>
        </w:rPr>
        <w:t xml:space="preserve"> and the</w:t>
      </w:r>
      <w:r>
        <w:rPr>
          <w:rFonts w:hint="default" w:ascii="Times New Roman" w:hAnsi="Times New Roman" w:eastAsia="Times New Roman" w:cs="Times New Roman"/>
          <w:color w:val="000000"/>
          <w:sz w:val="24"/>
          <w:szCs w:val="24"/>
          <w:highlight w:val="white"/>
          <w:lang w:val="en-IN"/>
        </w:rPr>
        <w:t xml:space="preserve"> Admin</w:t>
      </w:r>
      <w:r>
        <w:rPr>
          <w:rFonts w:ascii="Times New Roman" w:hAnsi="Times New Roman" w:eastAsia="Times New Roman" w:cs="Times New Roman"/>
          <w:color w:val="000000"/>
          <w:sz w:val="24"/>
          <w:szCs w:val="24"/>
          <w:highlight w:val="white"/>
        </w:rPr>
        <w:t xml:space="preserve"> user. The Admin user can manage all the data in the system, including managing the</w:t>
      </w:r>
      <w:r>
        <w:rPr>
          <w:rFonts w:hint="default" w:ascii="Times New Roman" w:hAnsi="Times New Roman" w:eastAsia="Times New Roman" w:cs="Times New Roman"/>
          <w:color w:val="000000"/>
          <w:sz w:val="24"/>
          <w:szCs w:val="24"/>
          <w:highlight w:val="white"/>
          <w:lang w:val="en-IN"/>
        </w:rPr>
        <w:t xml:space="preserve"> catagories ,adding the books, deleting the books and updating the books</w:t>
      </w:r>
      <w:r>
        <w:rPr>
          <w:rFonts w:ascii="Times New Roman" w:hAnsi="Times New Roman" w:eastAsia="Times New Roman" w:cs="Times New Roman"/>
          <w:color w:val="000000"/>
          <w:sz w:val="24"/>
          <w:szCs w:val="24"/>
          <w:highlight w:val="white"/>
        </w:rPr>
        <w:t xml:space="preserve">. The </w:t>
      </w:r>
      <w:r>
        <w:rPr>
          <w:rFonts w:hint="default" w:ascii="Times New Roman" w:hAnsi="Times New Roman" w:eastAsia="Times New Roman" w:cs="Times New Roman"/>
          <w:color w:val="000000"/>
          <w:sz w:val="24"/>
          <w:szCs w:val="24"/>
          <w:highlight w:val="white"/>
          <w:lang w:val="en-IN"/>
        </w:rPr>
        <w:t>buyer or</w:t>
      </w:r>
      <w:r>
        <w:rPr>
          <w:rFonts w:ascii="Times New Roman" w:hAnsi="Times New Roman" w:eastAsia="Times New Roman" w:cs="Times New Roman"/>
          <w:color w:val="000000"/>
          <w:sz w:val="24"/>
          <w:szCs w:val="24"/>
          <w:highlight w:val="white"/>
        </w:rPr>
        <w:t xml:space="preserve"> user can only track </w:t>
      </w:r>
      <w:r>
        <w:rPr>
          <w:rFonts w:hint="default" w:ascii="Times New Roman" w:hAnsi="Times New Roman" w:eastAsia="Times New Roman" w:cs="Times New Roman"/>
          <w:color w:val="000000"/>
          <w:sz w:val="24"/>
          <w:szCs w:val="24"/>
          <w:highlight w:val="white"/>
          <w:lang w:val="en-IN"/>
        </w:rPr>
        <w:t>the ordered books</w:t>
      </w:r>
      <w:r>
        <w:rPr>
          <w:rFonts w:ascii="Times New Roman" w:hAnsi="Times New Roman" w:eastAsia="Times New Roman" w:cs="Times New Roman"/>
          <w:color w:val="000000"/>
          <w:sz w:val="24"/>
          <w:szCs w:val="24"/>
          <w:highlight w:val="white"/>
        </w:rPr>
        <w:t xml:space="preserve"> and manage the list of </w:t>
      </w:r>
      <w:r>
        <w:rPr>
          <w:rFonts w:hint="default" w:ascii="Times New Roman" w:hAnsi="Times New Roman" w:eastAsia="Times New Roman" w:cs="Times New Roman"/>
          <w:color w:val="000000"/>
          <w:sz w:val="24"/>
          <w:szCs w:val="24"/>
          <w:highlight w:val="white"/>
          <w:lang w:val="en-IN"/>
        </w:rPr>
        <w:t>books</w:t>
      </w:r>
      <w:r>
        <w:rPr>
          <w:rFonts w:ascii="Times New Roman" w:hAnsi="Times New Roman" w:eastAsia="Times New Roman" w:cs="Times New Roman"/>
          <w:color w:val="000000"/>
          <w:sz w:val="24"/>
          <w:szCs w:val="24"/>
          <w:highlight w:val="white"/>
        </w:rPr>
        <w:t xml:space="preserve"> where the origin or the destination of a parcel</w:t>
      </w:r>
      <w:r>
        <w:rPr>
          <w:rFonts w:hint="default" w:ascii="Times New Roman" w:hAnsi="Times New Roman" w:eastAsia="Times New Roman" w:cs="Times New Roman"/>
          <w:color w:val="000000"/>
          <w:sz w:val="24"/>
          <w:szCs w:val="24"/>
          <w:highlight w:val="white"/>
          <w:lang w:val="en-IN"/>
        </w:rPr>
        <w:t xml:space="preserve"> is</w:t>
      </w:r>
      <w:r>
        <w:rPr>
          <w:rFonts w:ascii="Times New Roman" w:hAnsi="Times New Roman" w:eastAsia="Times New Roman" w:cs="Times New Roman"/>
          <w:color w:val="000000"/>
          <w:sz w:val="24"/>
          <w:szCs w:val="24"/>
          <w:highlight w:val="white"/>
        </w:rPr>
        <w:t xml:space="preserve"> under the logged-in</w:t>
      </w:r>
      <w:r>
        <w:rPr>
          <w:rFonts w:hint="default" w:ascii="Times New Roman" w:hAnsi="Times New Roman" w:eastAsia="Times New Roman" w:cs="Times New Roman"/>
          <w:color w:val="000000"/>
          <w:sz w:val="24"/>
          <w:szCs w:val="24"/>
          <w:highlight w:val="white"/>
          <w:lang w:val="en-IN"/>
        </w:rPr>
        <w:t xml:space="preserve"> Admin user</w:t>
      </w:r>
      <w:r>
        <w:rPr>
          <w:rFonts w:ascii="Times New Roman" w:hAnsi="Times New Roman" w:eastAsia="Times New Roman" w:cs="Times New Roman"/>
          <w:color w:val="000000"/>
          <w:sz w:val="24"/>
          <w:szCs w:val="24"/>
          <w:highlight w:val="white"/>
        </w:rPr>
        <w:t>. The</w:t>
      </w:r>
      <w:r>
        <w:rPr>
          <w:rFonts w:hint="default" w:ascii="Times New Roman" w:hAnsi="Times New Roman" w:eastAsia="Times New Roman" w:cs="Times New Roman"/>
          <w:color w:val="000000"/>
          <w:sz w:val="24"/>
          <w:szCs w:val="24"/>
          <w:highlight w:val="white"/>
          <w:lang w:val="en-IN"/>
        </w:rPr>
        <w:t xml:space="preserve"> books</w:t>
      </w:r>
      <w:r>
        <w:rPr>
          <w:rFonts w:ascii="Times New Roman" w:hAnsi="Times New Roman" w:eastAsia="Times New Roman" w:cs="Times New Roman"/>
          <w:color w:val="000000"/>
          <w:sz w:val="24"/>
          <w:szCs w:val="24"/>
          <w:highlight w:val="white"/>
        </w:rPr>
        <w:t xml:space="preserve"> have multiple</w:t>
      </w:r>
      <w:r>
        <w:rPr>
          <w:rFonts w:hint="default" w:ascii="Times New Roman" w:hAnsi="Times New Roman" w:eastAsia="Times New Roman" w:cs="Times New Roman"/>
          <w:color w:val="000000"/>
          <w:sz w:val="24"/>
          <w:szCs w:val="24"/>
          <w:highlight w:val="white"/>
          <w:lang w:val="en-IN"/>
        </w:rPr>
        <w:t xml:space="preserve"> attributes which are ,ISBN of the book ,TITLE of the book ,</w:t>
      </w:r>
      <w:r>
        <w:rPr>
          <w:rFonts w:ascii="Times New Roman" w:hAnsi="Times New Roman" w:eastAsia="Times New Roman" w:cs="Times New Roman"/>
          <w:color w:val="000000"/>
          <w:sz w:val="24"/>
          <w:szCs w:val="24"/>
          <w:highlight w:val="white"/>
        </w:rPr>
        <w:t xml:space="preserve"> </w:t>
      </w:r>
      <w:r>
        <w:rPr>
          <w:rFonts w:hint="default" w:ascii="Times New Roman" w:hAnsi="Times New Roman" w:eastAsia="Times New Roman" w:cs="Times New Roman"/>
          <w:color w:val="000000"/>
          <w:sz w:val="24"/>
          <w:szCs w:val="24"/>
          <w:highlight w:val="white"/>
          <w:lang w:val="en-IN"/>
        </w:rPr>
        <w:t>PUBLISHER of the book ,EDITIOR of the book and NO OF PAGES in the book.</w:t>
      </w:r>
    </w:p>
    <w:p>
      <w:pPr>
        <w:pBdr>
          <w:top w:val="none" w:color="000000" w:sz="0" w:space="0"/>
          <w:left w:val="none" w:color="000000" w:sz="0" w:space="0"/>
          <w:bottom w:val="none" w:color="000000" w:sz="0" w:space="0"/>
          <w:right w:val="none" w:color="000000" w:sz="0" w:space="0"/>
        </w:pBdr>
        <w:shd w:val="clear" w:color="auto" w:fill="FFFFFF"/>
        <w:spacing w:after="0" w:line="360" w:lineRule="auto"/>
        <w:jc w:val="both"/>
        <w:rPr>
          <w:rFonts w:hint="default" w:ascii="Times New Roman" w:hAnsi="Times New Roman" w:eastAsia="Times New Roman" w:cs="Times New Roman"/>
          <w:color w:val="000000"/>
          <w:sz w:val="24"/>
          <w:szCs w:val="24"/>
          <w:highlight w:val="white"/>
          <w:lang w:val="en-IN"/>
        </w:rPr>
      </w:pPr>
      <w:r>
        <w:rPr>
          <w:rFonts w:hint="default" w:ascii="Times New Roman" w:hAnsi="Times New Roman" w:eastAsia="Times New Roman" w:cs="Times New Roman"/>
          <w:color w:val="000000"/>
          <w:sz w:val="24"/>
          <w:szCs w:val="24"/>
          <w:highlight w:val="white"/>
          <w:lang w:val="en-IN"/>
        </w:rPr>
        <w:t>The system also has a special feature called CONTACT wherein the users can contact the admin users and can ask them queries,provide  suggesions  or can contact them personally.</w:t>
      </w:r>
    </w:p>
    <w:p>
      <w:pPr>
        <w:spacing w:line="360" w:lineRule="auto"/>
        <w:jc w:val="both"/>
        <w:rPr>
          <w:rFonts w:hint="default" w:ascii="Times New Roman" w:hAnsi="Times New Roman"/>
          <w:b/>
          <w:bCs/>
          <w:sz w:val="24"/>
          <w:szCs w:val="24"/>
        </w:rPr>
      </w:pPr>
      <w:r>
        <w:rPr>
          <w:rFonts w:ascii="Times New Roman" w:hAnsi="Times New Roman" w:eastAsia="Times New Roman" w:cs="Times New Roman"/>
          <w:b/>
          <w:sz w:val="28"/>
          <w:szCs w:val="28"/>
        </w:rPr>
        <w:t>3.1 THE ABSTRACT OF THE PROJEC</w:t>
      </w:r>
      <w:r>
        <w:rPr>
          <w:rFonts w:hint="default" w:ascii="Times New Roman" w:hAnsi="Times New Roman" w:eastAsia="Times New Roman" w:cs="Times New Roman"/>
          <w:b/>
          <w:sz w:val="28"/>
          <w:szCs w:val="28"/>
          <w:lang w:val="en-IN"/>
        </w:rPr>
        <w:t>T ONLINE BOOK-STORE</w:t>
      </w:r>
      <w:r>
        <w:rPr>
          <w:rFonts w:ascii="Times New Roman" w:hAnsi="Times New Roman" w:eastAsia="Times New Roman" w:cs="Times New Roman"/>
          <w:b/>
          <w:sz w:val="28"/>
          <w:szCs w:val="28"/>
        </w:rPr>
        <w:t xml:space="preserve"> MANAGEMENT</w:t>
      </w:r>
      <w:r>
        <w:rPr>
          <w:rFonts w:hint="default" w:ascii="Times New Roman" w:hAnsi="Times New Roman" w:eastAsia="Times New Roman" w:cs="Times New Roman"/>
          <w:b/>
          <w:sz w:val="28"/>
          <w:szCs w:val="28"/>
          <w:lang w:val="en-IN"/>
        </w:rPr>
        <w:t xml:space="preserve"> </w:t>
      </w:r>
      <w:r>
        <w:rPr>
          <w:rFonts w:ascii="Times New Roman" w:hAnsi="Times New Roman" w:eastAsia="Times New Roman" w:cs="Times New Roman"/>
          <w:b/>
          <w:sz w:val="28"/>
          <w:szCs w:val="28"/>
        </w:rPr>
        <w:t xml:space="preserve"> SYSTEM:</w:t>
      </w:r>
    </w:p>
    <w:p>
      <w:pPr>
        <w:pStyle w:val="34"/>
        <w:numPr>
          <w:ilvl w:val="0"/>
          <w:numId w:val="3"/>
        </w:numPr>
        <w:spacing w:line="360" w:lineRule="auto"/>
        <w:jc w:val="both"/>
        <w:rPr>
          <w:rFonts w:hint="default" w:ascii="Times New Roman" w:hAnsi="Times New Roman"/>
          <w:b w:val="0"/>
          <w:bCs w:val="0"/>
          <w:sz w:val="24"/>
          <w:szCs w:val="24"/>
        </w:rPr>
      </w:pPr>
      <w:r>
        <w:rPr>
          <w:rFonts w:hint="default" w:ascii="Times New Roman" w:hAnsi="Times New Roman"/>
          <w:b w:val="0"/>
          <w:bCs w:val="0"/>
          <w:sz w:val="24"/>
          <w:szCs w:val="24"/>
        </w:rPr>
        <w:t>Members can register themselves directly on the bookstore application for any notification of old book sales and pay for the advance booking of any boos. Shopkeepers can also broadcast their offers.</w:t>
      </w:r>
    </w:p>
    <w:p>
      <w:pPr>
        <w:pStyle w:val="34"/>
        <w:numPr>
          <w:ilvl w:val="0"/>
          <w:numId w:val="3"/>
        </w:numPr>
        <w:spacing w:line="360" w:lineRule="auto"/>
        <w:jc w:val="both"/>
        <w:rPr>
          <w:rFonts w:hint="default" w:ascii="Times New Roman" w:hAnsi="Times New Roman"/>
          <w:b w:val="0"/>
          <w:bCs w:val="0"/>
          <w:sz w:val="24"/>
          <w:szCs w:val="24"/>
        </w:rPr>
      </w:pPr>
      <w:r>
        <w:rPr>
          <w:rFonts w:hint="default" w:ascii="Times New Roman" w:hAnsi="Times New Roman"/>
          <w:b w:val="0"/>
          <w:bCs w:val="0"/>
          <w:sz w:val="24"/>
          <w:szCs w:val="24"/>
        </w:rPr>
        <w:t>If the shopkeeper and members are not aware of policies then the admin will make him contact with this application and help him to complete the whole process.</w:t>
      </w:r>
    </w:p>
    <w:p>
      <w:pPr>
        <w:pStyle w:val="34"/>
        <w:numPr>
          <w:ilvl w:val="0"/>
          <w:numId w:val="3"/>
        </w:numPr>
        <w:spacing w:line="360" w:lineRule="auto"/>
        <w:jc w:val="both"/>
        <w:rPr>
          <w:rFonts w:hint="default" w:ascii="Times New Roman" w:hAnsi="Times New Roman"/>
          <w:b w:val="0"/>
          <w:bCs w:val="0"/>
          <w:sz w:val="24"/>
          <w:szCs w:val="24"/>
        </w:rPr>
      </w:pPr>
      <w:r>
        <w:rPr>
          <w:rFonts w:hint="default" w:ascii="Times New Roman" w:hAnsi="Times New Roman"/>
          <w:b w:val="0"/>
          <w:bCs w:val="0"/>
          <w:sz w:val="24"/>
          <w:szCs w:val="24"/>
        </w:rPr>
        <w:t>Admin will maintain the record and atomicity by using the proper table to save records so that no one can access it and make the data safe from members’ perspectives as well as shopkeepers’ perspectives.</w:t>
      </w:r>
    </w:p>
    <w:p>
      <w:pPr>
        <w:pStyle w:val="34"/>
        <w:numPr>
          <w:ilvl w:val="0"/>
          <w:numId w:val="3"/>
        </w:numPr>
        <w:spacing w:line="360" w:lineRule="auto"/>
        <w:jc w:val="both"/>
        <w:rPr>
          <w:rFonts w:hint="default" w:ascii="Times New Roman" w:hAnsi="Times New Roman"/>
          <w:b w:val="0"/>
          <w:bCs w:val="0"/>
          <w:sz w:val="24"/>
          <w:szCs w:val="24"/>
        </w:rPr>
      </w:pPr>
      <w:r>
        <w:rPr>
          <w:rFonts w:hint="default" w:ascii="Times New Roman" w:hAnsi="Times New Roman"/>
          <w:b w:val="0"/>
          <w:bCs w:val="0"/>
          <w:sz w:val="24"/>
          <w:szCs w:val="24"/>
        </w:rPr>
        <w:t>Customers need not bother about his/her payment and without moving from their place or making so many phone calls they can make the payment.</w:t>
      </w:r>
    </w:p>
    <w:p>
      <w:pPr>
        <w:pStyle w:val="34"/>
        <w:numPr>
          <w:ilvl w:val="0"/>
          <w:numId w:val="3"/>
        </w:numPr>
        <w:spacing w:line="360" w:lineRule="auto"/>
        <w:jc w:val="both"/>
        <w:rPr>
          <w:rFonts w:hint="default" w:ascii="Times New Roman" w:hAnsi="Times New Roman"/>
          <w:b w:val="0"/>
          <w:bCs w:val="0"/>
          <w:sz w:val="24"/>
          <w:szCs w:val="24"/>
        </w:rPr>
      </w:pPr>
      <w:r>
        <w:rPr>
          <w:rFonts w:hint="default" w:ascii="Times New Roman" w:hAnsi="Times New Roman"/>
          <w:b w:val="0"/>
          <w:bCs w:val="0"/>
          <w:sz w:val="24"/>
          <w:szCs w:val="24"/>
        </w:rPr>
        <w:t>No need of worrying about status you can track the book from your place.</w:t>
      </w:r>
    </w:p>
    <w:p>
      <w:pPr>
        <w:pStyle w:val="34"/>
        <w:numPr>
          <w:ilvl w:val="0"/>
          <w:numId w:val="3"/>
        </w:numPr>
        <w:spacing w:line="360" w:lineRule="auto"/>
        <w:jc w:val="both"/>
        <w:rPr>
          <w:rFonts w:hint="default" w:ascii="Times New Roman" w:hAnsi="Times New Roman"/>
          <w:b w:val="0"/>
          <w:bCs w:val="0"/>
          <w:sz w:val="24"/>
          <w:szCs w:val="24"/>
        </w:rPr>
      </w:pPr>
      <w:r>
        <w:rPr>
          <w:rFonts w:hint="default" w:ascii="Times New Roman" w:hAnsi="Times New Roman"/>
          <w:b w:val="0"/>
          <w:bCs w:val="0"/>
          <w:sz w:val="24"/>
          <w:szCs w:val="24"/>
        </w:rPr>
        <w:t>Customers can check new information related to bookstores and books through the application which will motivate them and all things would be uploaded from the admin’s end.</w:t>
      </w:r>
    </w:p>
    <w:p>
      <w:pPr>
        <w:pStyle w:val="34"/>
        <w:numPr>
          <w:ilvl w:val="0"/>
          <w:numId w:val="3"/>
        </w:numPr>
        <w:spacing w:line="360" w:lineRule="auto"/>
        <w:jc w:val="both"/>
        <w:rPr>
          <w:rFonts w:ascii="Times New Roman" w:hAnsi="Times New Roman" w:eastAsia="Times New Roman" w:cs="Times New Roman"/>
          <w:b/>
          <w:sz w:val="28"/>
          <w:szCs w:val="28"/>
        </w:rPr>
      </w:pPr>
      <w:r>
        <w:rPr>
          <w:rFonts w:hint="default" w:ascii="Times New Roman" w:hAnsi="Times New Roman"/>
          <w:b w:val="0"/>
          <w:bCs w:val="0"/>
          <w:sz w:val="24"/>
          <w:szCs w:val="24"/>
        </w:rPr>
        <w:t>The whole process of getting work done will become faster than the conventional way of getting insurance. Let us look at the different aspects which we have designed to make the website work properly. Here we are not discussing the admin module in that much depth because all other modules will cover the admin module part so to remove the same content from the report, we are ignoring the admin part.</w:t>
      </w:r>
    </w:p>
    <w:p>
      <w:pPr>
        <w:pStyle w:val="34"/>
        <w:numPr>
          <w:ilvl w:val="0"/>
          <w:numId w:val="0"/>
        </w:num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3.2 OBJECTIVES OF </w:t>
      </w:r>
      <w:r>
        <w:rPr>
          <w:rFonts w:hint="default" w:ascii="Times New Roman" w:hAnsi="Times New Roman" w:eastAsia="Times New Roman" w:cs="Times New Roman"/>
          <w:b/>
          <w:sz w:val="28"/>
          <w:szCs w:val="28"/>
          <w:lang w:val="en-IN"/>
        </w:rPr>
        <w:t>ONLINE BOOK-STORE</w:t>
      </w:r>
      <w:r>
        <w:rPr>
          <w:rFonts w:ascii="Times New Roman" w:hAnsi="Times New Roman" w:eastAsia="Times New Roman" w:cs="Times New Roman"/>
          <w:b/>
          <w:sz w:val="28"/>
          <w:szCs w:val="28"/>
        </w:rPr>
        <w:t xml:space="preserve"> SYSTEM:</w:t>
      </w:r>
    </w:p>
    <w:p>
      <w:pPr>
        <w:spacing w:after="0" w:line="360" w:lineRule="auto"/>
        <w:jc w:val="both"/>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These are some key features of the system which is as follows:</w:t>
      </w:r>
    </w:p>
    <w:p>
      <w:pPr>
        <w:spacing w:after="0" w:line="360" w:lineRule="auto"/>
        <w:jc w:val="both"/>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To reduce the headache of maintaining the record of bookkeepers and customer-related documents.</w:t>
      </w:r>
    </w:p>
    <w:p>
      <w:pPr>
        <w:spacing w:after="0" w:line="360" w:lineRule="auto"/>
        <w:jc w:val="both"/>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To reduce the cumbersome job of maintaining several documents like whom we have issued the book and when will he return that.</w:t>
      </w:r>
    </w:p>
    <w:p>
      <w:pPr>
        <w:spacing w:after="0" w:line="360" w:lineRule="auto"/>
        <w:jc w:val="both"/>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It will eliminate the delays in making the payments, where people use to stand for a long time in the queue to pay and get their book.</w:t>
      </w:r>
    </w:p>
    <w:p>
      <w:pPr>
        <w:spacing w:after="0" w:line="360" w:lineRule="auto"/>
        <w:jc w:val="both"/>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Searching will become more efficient and fast in comparison to manual searching.</w:t>
      </w:r>
    </w:p>
    <w:p>
      <w:pPr>
        <w:spacing w:after="0" w:line="360" w:lineRule="auto"/>
        <w:jc w:val="both"/>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It will also provide assurance that we have a proper record of the selling of the books so that we can limit our books stock according to that.</w:t>
      </w:r>
    </w:p>
    <w:p>
      <w:pPr>
        <w:spacing w:after="0" w:line="360" w:lineRule="auto"/>
        <w:jc w:val="both"/>
        <w:rPr>
          <w:rFonts w:hint="default" w:ascii="Times New Roman" w:hAnsi="Times New Roman" w:eastAsia="Times New Roman" w:cs="Times New Roman"/>
          <w:b w:val="0"/>
          <w:bCs/>
          <w:sz w:val="24"/>
          <w:szCs w:val="24"/>
          <w:lang w:val="en-IN"/>
        </w:rPr>
      </w:pPr>
      <w:r>
        <w:rPr>
          <w:rFonts w:hint="default" w:ascii="Times New Roman" w:hAnsi="Times New Roman" w:eastAsia="Times New Roman"/>
          <w:b w:val="0"/>
          <w:bCs/>
          <w:sz w:val="24"/>
          <w:szCs w:val="24"/>
          <w:lang w:val="en-IN"/>
        </w:rPr>
        <w:t>Overall, it will reduce the cost and time of the shopkeeper who will take care of the shop.</w:t>
      </w:r>
    </w:p>
    <w:p>
      <w:pPr>
        <w:spacing w:before="280" w:after="280" w:line="360" w:lineRule="auto"/>
        <w:jc w:val="left"/>
        <w:rPr>
          <w:rFonts w:ascii="Times New Roman" w:hAnsi="Times New Roman" w:eastAsia="Times New Roman" w:cs="Times New Roman"/>
          <w:b/>
          <w:sz w:val="28"/>
          <w:szCs w:val="28"/>
        </w:rPr>
      </w:pPr>
      <w:r>
        <w:rPr>
          <w:rFonts w:ascii="Times New Roman" w:hAnsi="Times New Roman" w:eastAsia="Times New Roman" w:cs="Times New Roman"/>
          <w:b/>
          <w:sz w:val="28"/>
          <w:szCs w:val="28"/>
        </w:rPr>
        <w:t>3.3</w:t>
      </w:r>
      <w:r>
        <w:rPr>
          <w:rFonts w:hint="default" w:ascii="Times New Roman" w:hAnsi="Times New Roman" w:eastAsia="Times New Roman" w:cs="Times New Roman"/>
          <w:b/>
          <w:sz w:val="28"/>
          <w:szCs w:val="28"/>
          <w:lang w:val="en-IN"/>
        </w:rPr>
        <w:t xml:space="preserve"> </w:t>
      </w:r>
      <w:r>
        <w:rPr>
          <w:rFonts w:ascii="Times New Roman" w:hAnsi="Times New Roman" w:eastAsia="Times New Roman" w:cs="Times New Roman"/>
          <w:b/>
          <w:sz w:val="28"/>
          <w:szCs w:val="28"/>
        </w:rPr>
        <w:t>FUNCTIONALITIES PROVIDED B</w:t>
      </w:r>
      <w:r>
        <w:rPr>
          <w:rFonts w:hint="default" w:ascii="Times New Roman" w:hAnsi="Times New Roman" w:eastAsia="Times New Roman" w:cs="Times New Roman"/>
          <w:b/>
          <w:sz w:val="28"/>
          <w:szCs w:val="28"/>
          <w:lang w:val="en-IN"/>
        </w:rPr>
        <w:t xml:space="preserve">Y BOOK-STORE </w:t>
      </w:r>
      <w:r>
        <w:rPr>
          <w:rFonts w:ascii="Times New Roman" w:hAnsi="Times New Roman" w:eastAsia="Times New Roman" w:cs="Times New Roman"/>
          <w:b/>
          <w:sz w:val="28"/>
          <w:szCs w:val="28"/>
        </w:rPr>
        <w:t>MANAGEMENT SYSTEM:</w:t>
      </w:r>
    </w:p>
    <w:p>
      <w:pPr>
        <w:pStyle w:val="4"/>
        <w:pBdr>
          <w:top w:val="none" w:color="000000" w:sz="0" w:space="0"/>
          <w:left w:val="none" w:color="000000" w:sz="0" w:space="1"/>
          <w:bottom w:val="none" w:color="000000" w:sz="0" w:space="0"/>
          <w:right w:val="none" w:color="000000" w:sz="0" w:space="0"/>
        </w:pBdr>
        <w:shd w:val="clear" w:color="auto" w:fill="FFFFFF"/>
        <w:spacing w:line="360" w:lineRule="auto"/>
        <w:jc w:val="both"/>
        <w:rPr>
          <w:rFonts w:hint="default" w:ascii="Times New Roman" w:hAnsi="Times New Roman" w:eastAsia="Times New Roman" w:cs="Times New Roman"/>
          <w:color w:val="414141"/>
          <w:sz w:val="24"/>
          <w:szCs w:val="24"/>
          <w:highlight w:val="white"/>
          <w:lang w:val="en-IN"/>
        </w:rPr>
      </w:pPr>
      <w:r>
        <w:rPr>
          <w:rFonts w:ascii="Times New Roman" w:hAnsi="Times New Roman" w:eastAsia="Times New Roman" w:cs="Times New Roman"/>
          <w:color w:val="414141"/>
          <w:sz w:val="24"/>
          <w:szCs w:val="24"/>
          <w:highlight w:val="white"/>
        </w:rPr>
        <w:t>Login</w:t>
      </w:r>
    </w:p>
    <w:p>
      <w:pPr>
        <w:pStyle w:val="4"/>
        <w:pBdr>
          <w:top w:val="none" w:color="000000" w:sz="0" w:space="0"/>
          <w:left w:val="none" w:color="000000" w:sz="0" w:space="1"/>
          <w:bottom w:val="none" w:color="000000" w:sz="0" w:space="0"/>
          <w:right w:val="none" w:color="000000" w:sz="0" w:space="0"/>
        </w:pBdr>
        <w:shd w:val="clear" w:color="auto" w:fill="FFFFFF"/>
        <w:spacing w:line="360" w:lineRule="auto"/>
        <w:jc w:val="both"/>
        <w:rPr>
          <w:rFonts w:hint="default"/>
          <w:sz w:val="24"/>
          <w:szCs w:val="24"/>
          <w:lang w:val="en-IN"/>
        </w:rPr>
      </w:pPr>
      <w:r>
        <w:rPr>
          <w:rFonts w:ascii="Times New Roman" w:hAnsi="Times New Roman" w:eastAsia="Times New Roman" w:cs="Times New Roman"/>
          <w:b w:val="0"/>
          <w:color w:val="414141"/>
          <w:sz w:val="24"/>
          <w:szCs w:val="24"/>
        </w:rPr>
        <w:t>The page where the admin</w:t>
      </w:r>
      <w:r>
        <w:rPr>
          <w:rFonts w:hint="default" w:ascii="Times New Roman" w:hAnsi="Times New Roman" w:eastAsia="Times New Roman" w:cs="Times New Roman"/>
          <w:b w:val="0"/>
          <w:color w:val="414141"/>
          <w:sz w:val="24"/>
          <w:szCs w:val="24"/>
          <w:lang w:val="en-IN"/>
        </w:rPr>
        <w:t xml:space="preserve"> </w:t>
      </w:r>
      <w:r>
        <w:rPr>
          <w:rFonts w:ascii="Times New Roman" w:hAnsi="Times New Roman" w:eastAsia="Times New Roman" w:cs="Times New Roman"/>
          <w:b w:val="0"/>
          <w:color w:val="414141"/>
          <w:sz w:val="24"/>
          <w:szCs w:val="24"/>
        </w:rPr>
        <w:t>user submits their system credentials to access the admin side of the system</w:t>
      </w:r>
      <w:r>
        <w:rPr>
          <w:rFonts w:hint="default" w:ascii="Times New Roman" w:hAnsi="Times New Roman" w:eastAsia="Times New Roman" w:cs="Times New Roman"/>
          <w:b w:val="0"/>
          <w:color w:val="414141"/>
          <w:sz w:val="24"/>
          <w:szCs w:val="24"/>
          <w:lang w:val="en-IN"/>
        </w:rPr>
        <w:t>.</w:t>
      </w:r>
    </w:p>
    <w:p>
      <w:pPr>
        <w:pBdr>
          <w:top w:val="none" w:color="000000" w:sz="0" w:space="0"/>
          <w:left w:val="none" w:color="000000" w:sz="0" w:space="0"/>
          <w:bottom w:val="none" w:color="000000" w:sz="0" w:space="0"/>
          <w:right w:val="none" w:color="000000" w:sz="0" w:space="0"/>
        </w:pBdr>
        <w:spacing w:after="0" w:line="360" w:lineRule="auto"/>
        <w:ind w:right="1200"/>
        <w:jc w:val="both"/>
        <w:rPr>
          <w:rFonts w:hint="default" w:ascii="Times New Roman" w:hAnsi="Times New Roman" w:eastAsia="Times New Roman" w:cs="Times New Roman"/>
          <w:color w:val="414141"/>
          <w:sz w:val="24"/>
          <w:szCs w:val="24"/>
          <w:lang w:val="en-IN"/>
        </w:rPr>
      </w:pPr>
      <w:r>
        <w:rPr>
          <w:rFonts w:ascii="Times New Roman" w:hAnsi="Times New Roman" w:eastAsia="Times New Roman" w:cs="Times New Roman"/>
          <w:b/>
          <w:color w:val="414141"/>
          <w:sz w:val="24"/>
          <w:szCs w:val="24"/>
          <w:highlight w:val="white"/>
        </w:rPr>
        <w:t>Home Page</w:t>
      </w:r>
    </w:p>
    <w:p>
      <w:pPr>
        <w:pBdr>
          <w:top w:val="none" w:color="000000" w:sz="0" w:space="0"/>
          <w:left w:val="none" w:color="000000" w:sz="0" w:space="0"/>
          <w:bottom w:val="none" w:color="000000" w:sz="0" w:space="0"/>
          <w:right w:val="none" w:color="000000" w:sz="0" w:space="0"/>
        </w:pBdr>
        <w:spacing w:after="0" w:line="360" w:lineRule="auto"/>
        <w:ind w:right="1200"/>
        <w:jc w:val="both"/>
        <w:rPr>
          <w:rFonts w:ascii="Times New Roman" w:hAnsi="Times New Roman" w:eastAsia="Times New Roman" w:cs="Times New Roman"/>
          <w:color w:val="414141"/>
          <w:sz w:val="24"/>
          <w:szCs w:val="24"/>
        </w:rPr>
      </w:pPr>
      <w:r>
        <w:rPr>
          <w:rFonts w:ascii="Times New Roman" w:hAnsi="Times New Roman" w:eastAsia="Times New Roman" w:cs="Times New Roman"/>
          <w:color w:val="414141"/>
          <w:sz w:val="24"/>
          <w:szCs w:val="24"/>
        </w:rPr>
        <w:t>The page where the admin user is being redirected by default after logging into the  system. This page displays a summary of the data of the system.</w:t>
      </w:r>
    </w:p>
    <w:p>
      <w:pPr>
        <w:pBdr>
          <w:top w:val="none" w:color="000000" w:sz="0" w:space="0"/>
          <w:left w:val="none" w:color="000000" w:sz="0" w:space="0"/>
          <w:bottom w:val="none" w:color="000000" w:sz="0" w:space="0"/>
          <w:right w:val="none" w:color="000000" w:sz="0" w:space="0"/>
        </w:pBdr>
        <w:shd w:val="clear" w:color="auto" w:fill="FFFFFF"/>
        <w:spacing w:after="0" w:line="360" w:lineRule="auto"/>
        <w:ind w:right="600"/>
        <w:jc w:val="both"/>
        <w:rPr>
          <w:rFonts w:hint="default" w:ascii="Times New Roman" w:hAnsi="Times New Roman" w:eastAsia="Times New Roman" w:cs="Times New Roman"/>
          <w:color w:val="414141"/>
          <w:sz w:val="24"/>
          <w:szCs w:val="24"/>
          <w:lang w:val="en-IN"/>
        </w:rPr>
      </w:pPr>
      <w:r>
        <w:rPr>
          <w:rFonts w:hint="default" w:ascii="Times New Roman" w:hAnsi="Times New Roman" w:eastAsia="Times New Roman" w:cs="Times New Roman"/>
          <w:b/>
          <w:color w:val="414141"/>
          <w:sz w:val="24"/>
          <w:szCs w:val="24"/>
          <w:highlight w:val="white"/>
          <w:lang w:val="en-IN"/>
        </w:rPr>
        <w:t>Admin edit</w:t>
      </w:r>
      <w:r>
        <w:rPr>
          <w:rFonts w:ascii="Times New Roman" w:hAnsi="Times New Roman" w:eastAsia="Times New Roman" w:cs="Times New Roman"/>
          <w:b/>
          <w:color w:val="414141"/>
          <w:sz w:val="24"/>
          <w:szCs w:val="24"/>
          <w:highlight w:val="white"/>
        </w:rPr>
        <w:t xml:space="preserve"> Page</w:t>
      </w:r>
    </w:p>
    <w:p>
      <w:pPr>
        <w:pBdr>
          <w:top w:val="none" w:color="000000" w:sz="0" w:space="0"/>
          <w:left w:val="none" w:color="000000" w:sz="0" w:space="0"/>
          <w:bottom w:val="none" w:color="000000" w:sz="0" w:space="0"/>
          <w:right w:val="none" w:color="000000" w:sz="0" w:space="0"/>
        </w:pBdr>
        <w:spacing w:after="0" w:line="360" w:lineRule="auto"/>
        <w:ind w:right="1200"/>
        <w:jc w:val="both"/>
        <w:rPr>
          <w:rFonts w:hint="default" w:ascii="Times New Roman" w:hAnsi="Times New Roman" w:eastAsia="Times New Roman" w:cs="Times New Roman"/>
          <w:color w:val="414141"/>
          <w:sz w:val="24"/>
          <w:szCs w:val="24"/>
          <w:lang w:val="en-IN"/>
        </w:rPr>
      </w:pPr>
      <w:r>
        <w:rPr>
          <w:rFonts w:ascii="Times New Roman" w:hAnsi="Times New Roman" w:eastAsia="Times New Roman" w:cs="Times New Roman"/>
          <w:color w:val="414141"/>
          <w:sz w:val="24"/>
          <w:szCs w:val="24"/>
        </w:rPr>
        <w:t xml:space="preserve">The  page where the admin </w:t>
      </w:r>
      <w:r>
        <w:rPr>
          <w:rFonts w:hint="default" w:ascii="Times New Roman" w:hAnsi="Times New Roman" w:eastAsia="Times New Roman" w:cs="Times New Roman"/>
          <w:color w:val="414141"/>
          <w:sz w:val="24"/>
          <w:szCs w:val="24"/>
          <w:lang w:val="en-IN"/>
        </w:rPr>
        <w:t>can edit</w:t>
      </w:r>
      <w:r>
        <w:rPr>
          <w:rFonts w:ascii="Times New Roman" w:hAnsi="Times New Roman" w:eastAsia="Times New Roman" w:cs="Times New Roman"/>
          <w:color w:val="414141"/>
          <w:sz w:val="24"/>
          <w:szCs w:val="24"/>
        </w:rPr>
        <w:t xml:space="preserve"> the information  of the </w:t>
      </w:r>
      <w:r>
        <w:rPr>
          <w:rFonts w:hint="default" w:ascii="Times New Roman" w:hAnsi="Times New Roman" w:eastAsia="Times New Roman" w:cs="Times New Roman"/>
          <w:color w:val="414141"/>
          <w:sz w:val="24"/>
          <w:szCs w:val="24"/>
          <w:lang w:val="en-IN"/>
        </w:rPr>
        <w:t>existing books,add new books or delete the existing books.</w:t>
      </w:r>
    </w:p>
    <w:p>
      <w:pPr>
        <w:pBdr>
          <w:top w:val="none" w:color="000000" w:sz="0" w:space="0"/>
          <w:left w:val="none" w:color="000000" w:sz="0" w:space="0"/>
          <w:bottom w:val="none" w:color="000000" w:sz="0" w:space="0"/>
          <w:right w:val="none" w:color="000000" w:sz="0" w:space="0"/>
        </w:pBdr>
        <w:shd w:val="clear" w:color="auto" w:fill="FFFFFF"/>
        <w:spacing w:after="0" w:line="360" w:lineRule="auto"/>
        <w:ind w:right="600"/>
        <w:jc w:val="both"/>
        <w:rPr>
          <w:rFonts w:hint="default" w:ascii="Times New Roman" w:hAnsi="Times New Roman" w:eastAsia="Times New Roman" w:cs="Times New Roman"/>
          <w:color w:val="414141"/>
          <w:sz w:val="24"/>
          <w:szCs w:val="24"/>
          <w:lang w:val="en-IN"/>
        </w:rPr>
      </w:pPr>
      <w:r>
        <w:rPr>
          <w:rFonts w:hint="default" w:ascii="Times New Roman" w:hAnsi="Times New Roman" w:eastAsia="Times New Roman" w:cs="Times New Roman"/>
          <w:b/>
          <w:color w:val="414141"/>
          <w:sz w:val="24"/>
          <w:szCs w:val="24"/>
          <w:highlight w:val="white"/>
          <w:lang w:val="en-IN"/>
        </w:rPr>
        <w:t>View cart</w:t>
      </w:r>
      <w:r>
        <w:rPr>
          <w:rFonts w:ascii="Times New Roman" w:hAnsi="Times New Roman" w:eastAsia="Times New Roman" w:cs="Times New Roman"/>
          <w:b/>
          <w:color w:val="414141"/>
          <w:sz w:val="24"/>
          <w:szCs w:val="24"/>
          <w:highlight w:val="white"/>
        </w:rPr>
        <w:t xml:space="preserve"> Page</w:t>
      </w:r>
    </w:p>
    <w:p>
      <w:pPr>
        <w:pBdr>
          <w:top w:val="none" w:color="000000" w:sz="0" w:space="0"/>
          <w:left w:val="none" w:color="000000" w:sz="0" w:space="0"/>
          <w:bottom w:val="none" w:color="000000" w:sz="0" w:space="0"/>
          <w:right w:val="none" w:color="000000" w:sz="0" w:space="0"/>
        </w:pBdr>
        <w:spacing w:after="0" w:line="360" w:lineRule="auto"/>
        <w:ind w:right="1200"/>
        <w:jc w:val="both"/>
        <w:rPr>
          <w:rFonts w:ascii="Times New Roman" w:hAnsi="Times New Roman" w:eastAsia="Times New Roman" w:cs="Times New Roman"/>
          <w:color w:val="414141"/>
          <w:sz w:val="24"/>
          <w:szCs w:val="24"/>
        </w:rPr>
      </w:pPr>
      <w:r>
        <w:rPr>
          <w:rFonts w:ascii="Times New Roman" w:hAnsi="Times New Roman" w:eastAsia="Times New Roman" w:cs="Times New Roman"/>
          <w:color w:val="414141"/>
          <w:sz w:val="24"/>
          <w:szCs w:val="24"/>
        </w:rPr>
        <w:t>The page where all the b</w:t>
      </w:r>
      <w:r>
        <w:rPr>
          <w:rFonts w:hint="default" w:ascii="Times New Roman" w:hAnsi="Times New Roman" w:eastAsia="Times New Roman" w:cs="Times New Roman"/>
          <w:color w:val="414141"/>
          <w:sz w:val="24"/>
          <w:szCs w:val="24"/>
          <w:lang w:val="en-IN"/>
        </w:rPr>
        <w:t>ooks selected by the user are placed ,the user can change this list anytime</w:t>
      </w:r>
      <w:r>
        <w:rPr>
          <w:rFonts w:ascii="Times New Roman" w:hAnsi="Times New Roman" w:eastAsia="Times New Roman" w:cs="Times New Roman"/>
          <w:color w:val="414141"/>
          <w:sz w:val="24"/>
          <w:szCs w:val="24"/>
        </w:rPr>
        <w:t>.</w:t>
      </w:r>
    </w:p>
    <w:p>
      <w:pPr>
        <w:pBdr>
          <w:top w:val="none" w:color="000000" w:sz="0" w:space="0"/>
          <w:left w:val="none" w:color="000000" w:sz="0" w:space="0"/>
          <w:bottom w:val="none" w:color="000000" w:sz="0" w:space="0"/>
          <w:right w:val="none" w:color="000000" w:sz="0" w:space="0"/>
        </w:pBdr>
        <w:spacing w:after="0" w:line="360" w:lineRule="auto"/>
        <w:ind w:right="1200"/>
        <w:jc w:val="both"/>
        <w:rPr>
          <w:rFonts w:ascii="Times New Roman" w:hAnsi="Times New Roman" w:eastAsia="Times New Roman" w:cs="Times New Roman"/>
          <w:color w:val="414141"/>
          <w:sz w:val="24"/>
          <w:szCs w:val="24"/>
        </w:rPr>
      </w:pPr>
      <w:r>
        <w:rPr>
          <w:rFonts w:hint="default" w:ascii="Times New Roman" w:hAnsi="Times New Roman" w:eastAsia="Times New Roman" w:cs="Times New Roman"/>
          <w:b/>
          <w:color w:val="414141"/>
          <w:sz w:val="24"/>
          <w:szCs w:val="24"/>
          <w:highlight w:val="white"/>
          <w:lang w:val="en-IN"/>
        </w:rPr>
        <w:t>Registration</w:t>
      </w:r>
      <w:r>
        <w:rPr>
          <w:rFonts w:ascii="Times New Roman" w:hAnsi="Times New Roman" w:eastAsia="Times New Roman" w:cs="Times New Roman"/>
          <w:b/>
          <w:color w:val="414141"/>
          <w:sz w:val="24"/>
          <w:szCs w:val="24"/>
          <w:highlight w:val="white"/>
        </w:rPr>
        <w:t xml:space="preserve"> Page</w:t>
      </w:r>
    </w:p>
    <w:p>
      <w:pPr>
        <w:pBdr>
          <w:top w:val="none" w:color="000000" w:sz="0" w:space="0"/>
          <w:left w:val="none" w:color="000000" w:sz="0" w:space="0"/>
          <w:bottom w:val="none" w:color="000000" w:sz="0" w:space="0"/>
          <w:right w:val="none" w:color="000000" w:sz="0" w:space="0"/>
        </w:pBdr>
        <w:spacing w:after="0" w:line="360" w:lineRule="auto"/>
        <w:ind w:right="1200"/>
        <w:jc w:val="both"/>
        <w:rPr>
          <w:rFonts w:hint="default" w:ascii="Times New Roman" w:hAnsi="Times New Roman" w:eastAsia="Times New Roman" w:cs="Times New Roman"/>
          <w:color w:val="414141"/>
          <w:sz w:val="24"/>
          <w:szCs w:val="24"/>
          <w:lang w:val="en-IN"/>
        </w:rPr>
      </w:pPr>
      <w:r>
        <w:rPr>
          <w:rFonts w:hint="default" w:ascii="Times New Roman" w:hAnsi="Times New Roman" w:eastAsia="Times New Roman" w:cs="Times New Roman"/>
          <w:color w:val="414141"/>
          <w:sz w:val="24"/>
          <w:szCs w:val="24"/>
          <w:lang w:val="en-IN"/>
        </w:rPr>
        <w:t>The page where a new user registers themselve, here all the details of the user is stored. So that the the user only has to login every time he/she enters the system.</w:t>
      </w:r>
    </w:p>
    <w:p>
      <w:pPr>
        <w:pBdr>
          <w:top w:val="none" w:color="000000" w:sz="0" w:space="0"/>
          <w:left w:val="none" w:color="000000" w:sz="0" w:space="0"/>
          <w:bottom w:val="none" w:color="000000" w:sz="0" w:space="0"/>
          <w:right w:val="none" w:color="000000" w:sz="0" w:space="0"/>
        </w:pBdr>
        <w:shd w:val="clear" w:color="auto" w:fill="FFFFFF"/>
        <w:spacing w:after="0" w:line="360" w:lineRule="auto"/>
        <w:ind w:right="600"/>
        <w:jc w:val="both"/>
        <w:rPr>
          <w:rFonts w:ascii="Times New Roman" w:hAnsi="Times New Roman" w:eastAsia="Times New Roman" w:cs="Times New Roman"/>
          <w:color w:val="414141"/>
          <w:sz w:val="24"/>
          <w:szCs w:val="24"/>
        </w:rPr>
      </w:pPr>
      <w:r>
        <w:rPr>
          <w:rFonts w:hint="default" w:ascii="Times New Roman" w:hAnsi="Times New Roman" w:eastAsia="Times New Roman" w:cs="Times New Roman"/>
          <w:b/>
          <w:color w:val="414141"/>
          <w:sz w:val="24"/>
          <w:szCs w:val="24"/>
          <w:highlight w:val="white"/>
          <w:lang w:val="en-IN"/>
        </w:rPr>
        <w:t>Contact</w:t>
      </w:r>
      <w:r>
        <w:rPr>
          <w:rFonts w:ascii="Times New Roman" w:hAnsi="Times New Roman" w:eastAsia="Times New Roman" w:cs="Times New Roman"/>
          <w:b/>
          <w:color w:val="414141"/>
          <w:sz w:val="24"/>
          <w:szCs w:val="24"/>
          <w:highlight w:val="white"/>
        </w:rPr>
        <w:t xml:space="preserve"> Page </w:t>
      </w:r>
    </w:p>
    <w:p>
      <w:pPr>
        <w:spacing w:line="360" w:lineRule="auto"/>
        <w:jc w:val="both"/>
        <w:rPr>
          <w:rFonts w:hint="default" w:ascii="Times New Roman" w:hAnsi="Times New Roman" w:eastAsia="Times New Roman" w:cs="Times New Roman"/>
          <w:color w:val="414141"/>
          <w:sz w:val="24"/>
          <w:szCs w:val="24"/>
          <w:lang w:val="en-IN"/>
        </w:rPr>
      </w:pPr>
      <w:r>
        <w:rPr>
          <w:rFonts w:ascii="Times New Roman" w:hAnsi="Times New Roman" w:eastAsia="Times New Roman" w:cs="Times New Roman"/>
          <w:color w:val="414141"/>
          <w:sz w:val="24"/>
          <w:szCs w:val="24"/>
        </w:rPr>
        <w:t xml:space="preserve">The page where all of the users of the system </w:t>
      </w:r>
      <w:r>
        <w:rPr>
          <w:rFonts w:hint="default" w:ascii="Times New Roman" w:hAnsi="Times New Roman" w:eastAsia="Times New Roman" w:cs="Times New Roman"/>
          <w:color w:val="414141"/>
          <w:sz w:val="24"/>
          <w:szCs w:val="24"/>
          <w:lang w:val="en-IN"/>
        </w:rPr>
        <w:t>can send their queries to the admin.</w:t>
      </w:r>
    </w:p>
    <w:p>
      <w:pPr>
        <w:spacing w:line="360" w:lineRule="auto"/>
        <w:jc w:val="both"/>
        <w:rPr>
          <w:rFonts w:ascii="Times New Roman" w:hAnsi="Times New Roman" w:eastAsia="Times New Roman" w:cs="Times New Roman"/>
          <w:b w:val="0"/>
          <w:bCs/>
          <w:color w:val="414141"/>
          <w:sz w:val="24"/>
          <w:szCs w:val="24"/>
          <w:highlight w:val="white"/>
        </w:rPr>
      </w:pPr>
      <w:r>
        <w:rPr>
          <w:rFonts w:hint="default" w:ascii="Times New Roman" w:hAnsi="Times New Roman" w:eastAsia="Times New Roman" w:cs="Times New Roman"/>
          <w:b/>
          <w:color w:val="414141"/>
          <w:sz w:val="24"/>
          <w:szCs w:val="24"/>
          <w:highlight w:val="white"/>
          <w:lang w:val="en-IN"/>
        </w:rPr>
        <w:t>Checkout</w:t>
      </w:r>
      <w:r>
        <w:rPr>
          <w:rFonts w:ascii="Times New Roman" w:hAnsi="Times New Roman" w:eastAsia="Times New Roman" w:cs="Times New Roman"/>
          <w:b/>
          <w:color w:val="414141"/>
          <w:sz w:val="24"/>
          <w:szCs w:val="24"/>
          <w:highlight w:val="white"/>
        </w:rPr>
        <w:t xml:space="preserve"> Page </w:t>
      </w:r>
    </w:p>
    <w:p>
      <w:pPr>
        <w:spacing w:line="360" w:lineRule="auto"/>
        <w:jc w:val="both"/>
        <w:rPr>
          <w:rFonts w:hint="default" w:ascii="Times New Roman" w:hAnsi="Times New Roman" w:eastAsia="Times New Roman" w:cs="Times New Roman"/>
          <w:b w:val="0"/>
          <w:bCs/>
          <w:color w:val="414141"/>
          <w:sz w:val="24"/>
          <w:szCs w:val="24"/>
          <w:highlight w:val="white"/>
          <w:lang w:val="en-IN"/>
        </w:rPr>
      </w:pPr>
      <w:r>
        <w:rPr>
          <w:rFonts w:hint="default" w:ascii="Times New Roman" w:hAnsi="Times New Roman" w:eastAsia="Times New Roman" w:cs="Times New Roman"/>
          <w:b w:val="0"/>
          <w:bCs/>
          <w:color w:val="414141"/>
          <w:sz w:val="24"/>
          <w:szCs w:val="24"/>
          <w:highlight w:val="white"/>
          <w:lang w:val="en-IN"/>
        </w:rPr>
        <w:t>The page where the users  need to reenter their information for shipping details.</w:t>
      </w:r>
    </w:p>
    <w:p>
      <w:pPr>
        <w:spacing w:line="360" w:lineRule="auto"/>
        <w:jc w:val="both"/>
        <w:rPr>
          <w:rFonts w:hint="default" w:ascii="Times New Roman" w:hAnsi="Times New Roman" w:eastAsia="Times New Roman" w:cs="Times New Roman"/>
          <w:b/>
          <w:bCs w:val="0"/>
          <w:color w:val="414141"/>
          <w:sz w:val="24"/>
          <w:szCs w:val="24"/>
          <w:highlight w:val="white"/>
          <w:lang w:val="en-IN"/>
        </w:rPr>
      </w:pPr>
      <w:r>
        <w:rPr>
          <w:rFonts w:hint="default" w:ascii="Times New Roman" w:hAnsi="Times New Roman" w:eastAsia="Times New Roman" w:cs="Times New Roman"/>
          <w:b/>
          <w:bCs w:val="0"/>
          <w:color w:val="414141"/>
          <w:sz w:val="24"/>
          <w:szCs w:val="24"/>
          <w:highlight w:val="white"/>
          <w:lang w:val="en-IN"/>
        </w:rPr>
        <w:t>Order confirmation page</w:t>
      </w:r>
    </w:p>
    <w:p>
      <w:pPr>
        <w:spacing w:line="360" w:lineRule="auto"/>
        <w:jc w:val="both"/>
        <w:rPr>
          <w:rFonts w:hint="default" w:ascii="Times New Roman" w:hAnsi="Times New Roman" w:eastAsia="Times New Roman" w:cs="Times New Roman"/>
          <w:b w:val="0"/>
          <w:bCs/>
          <w:color w:val="414141"/>
          <w:sz w:val="24"/>
          <w:szCs w:val="24"/>
          <w:highlight w:val="white"/>
          <w:lang w:val="en-IN"/>
        </w:rPr>
      </w:pPr>
      <w:r>
        <w:rPr>
          <w:rFonts w:hint="default" w:ascii="Times New Roman" w:hAnsi="Times New Roman" w:eastAsia="Times New Roman" w:cs="Times New Roman"/>
          <w:b w:val="0"/>
          <w:bCs/>
          <w:color w:val="414141"/>
          <w:sz w:val="24"/>
          <w:szCs w:val="24"/>
          <w:highlight w:val="white"/>
          <w:lang w:val="en-IN"/>
        </w:rPr>
        <w:t xml:space="preserve">The page where  user confirms the order, this is the last step in buying a the book. </w:t>
      </w:r>
    </w:p>
    <w:p>
      <w:pPr>
        <w:spacing w:line="360" w:lineRule="auto"/>
        <w:jc w:val="both"/>
        <w:rPr>
          <w:rFonts w:ascii="Times New Roman" w:hAnsi="Times New Roman" w:eastAsia="Times New Roman" w:cs="Times New Roman"/>
          <w:b/>
          <w:sz w:val="28"/>
          <w:szCs w:val="28"/>
        </w:rPr>
      </w:pPr>
      <w:bookmarkStart w:id="0" w:name="_gjdgxs" w:colFirst="0" w:colLast="0"/>
      <w:bookmarkEnd w:id="0"/>
      <w:r>
        <w:rPr>
          <w:rFonts w:ascii="Times New Roman" w:hAnsi="Times New Roman" w:eastAsia="Times New Roman" w:cs="Times New Roman"/>
          <w:b/>
          <w:sz w:val="28"/>
          <w:szCs w:val="28"/>
        </w:rPr>
        <w:t xml:space="preserve">3.4 </w:t>
      </w:r>
      <w:r>
        <w:rPr>
          <w:rFonts w:hint="default" w:ascii="Times New Roman" w:hAnsi="Times New Roman" w:eastAsia="Times New Roman" w:cs="Times New Roman"/>
          <w:b/>
          <w:sz w:val="28"/>
          <w:szCs w:val="28"/>
          <w:lang w:val="en-IN"/>
        </w:rPr>
        <w:t xml:space="preserve"> </w:t>
      </w:r>
      <w:r>
        <w:rPr>
          <w:rFonts w:ascii="Times New Roman" w:hAnsi="Times New Roman" w:eastAsia="Times New Roman" w:cs="Times New Roman"/>
          <w:b/>
          <w:sz w:val="28"/>
          <w:szCs w:val="28"/>
        </w:rPr>
        <w:t>SCOPE OF PROJECT</w:t>
      </w:r>
      <w:r>
        <w:rPr>
          <w:rFonts w:hint="default" w:ascii="Times New Roman" w:hAnsi="Times New Roman" w:eastAsia="Times New Roman" w:cs="Times New Roman"/>
          <w:b/>
          <w:sz w:val="28"/>
          <w:szCs w:val="28"/>
          <w:lang w:val="en-IN"/>
        </w:rPr>
        <w:t xml:space="preserve"> BOOK-STORE</w:t>
      </w:r>
      <w:r>
        <w:rPr>
          <w:rFonts w:ascii="Times New Roman" w:hAnsi="Times New Roman" w:eastAsia="Times New Roman" w:cs="Times New Roman"/>
          <w:b/>
          <w:sz w:val="28"/>
          <w:szCs w:val="28"/>
        </w:rPr>
        <w:t xml:space="preserve"> MANAGEMENT SYSTEM:</w:t>
      </w:r>
    </w:p>
    <w:p>
      <w:pPr>
        <w:spacing w:before="240" w:line="360" w:lineRule="auto"/>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Create different system users and assign different roles with related permissions.</w:t>
      </w:r>
    </w:p>
    <w:p>
      <w:pPr>
        <w:spacing w:before="240" w:line="360" w:lineRule="auto"/>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Manage all the account details such as user name, phone numbers, address.</w:t>
      </w:r>
    </w:p>
    <w:p>
      <w:pPr>
        <w:spacing w:before="240" w:line="360" w:lineRule="auto"/>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Websites, email addresses of the entire customer from one central location.</w:t>
      </w:r>
    </w:p>
    <w:p>
      <w:pPr>
        <w:spacing w:before="240" w:line="360" w:lineRule="auto"/>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Manage all the details regarding features of the books such</w:t>
      </w:r>
      <w:r>
        <w:rPr>
          <w:rFonts w:hint="default" w:ascii="Times New Roman" w:hAnsi="Times New Roman" w:eastAsia="Times New Roman"/>
          <w:b w:val="0"/>
          <w:bCs/>
          <w:sz w:val="24"/>
          <w:szCs w:val="24"/>
          <w:lang w:val="en-IN"/>
        </w:rPr>
        <w:t xml:space="preserve"> </w:t>
      </w:r>
      <w:r>
        <w:rPr>
          <w:rFonts w:hint="default" w:ascii="Times New Roman" w:hAnsi="Times New Roman" w:eastAsia="Times New Roman"/>
          <w:b w:val="0"/>
          <w:bCs/>
          <w:sz w:val="24"/>
          <w:szCs w:val="24"/>
        </w:rPr>
        <w:t>Company, book dimension, book cost.</w:t>
      </w:r>
    </w:p>
    <w:p>
      <w:pPr>
        <w:spacing w:before="240" w:line="360" w:lineRule="auto"/>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Track all the customers and their contact details.</w:t>
      </w:r>
    </w:p>
    <w:p>
      <w:pPr>
        <w:spacing w:before="240" w:line="360" w:lineRule="auto"/>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Group the contacts together in a single account according to some criteria.</w:t>
      </w:r>
    </w:p>
    <w:p>
      <w:pPr>
        <w:spacing w:before="240" w:line="360" w:lineRule="auto"/>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Capture, View and edit all user transactions.</w:t>
      </w:r>
    </w:p>
    <w:p>
      <w:pPr>
        <w:spacing w:before="240" w:line="360" w:lineRule="auto"/>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Confirmation of end user identity and will verify which users are authorized to receive support.</w:t>
      </w:r>
    </w:p>
    <w:p>
      <w:pPr>
        <w:spacing w:before="240" w:line="360" w:lineRule="auto"/>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Maintain history of each customer and their related information about the book sale, &amp; support related transactions.</w:t>
      </w:r>
    </w:p>
    <w:p>
      <w:pPr>
        <w:spacing w:before="240" w:line="360" w:lineRule="auto"/>
        <w:jc w:val="both"/>
        <w:rPr>
          <w:rFonts w:ascii="Times New Roman" w:hAnsi="Times New Roman" w:eastAsia="Times New Roman" w:cs="Times New Roman"/>
          <w:b w:val="0"/>
          <w:bCs/>
          <w:sz w:val="24"/>
          <w:szCs w:val="24"/>
        </w:rPr>
      </w:pPr>
      <w:r>
        <w:rPr>
          <w:rFonts w:hint="default" w:ascii="Times New Roman" w:hAnsi="Times New Roman" w:eastAsia="Times New Roman"/>
          <w:b w:val="0"/>
          <w:bCs/>
          <w:sz w:val="24"/>
          <w:szCs w:val="24"/>
        </w:rPr>
        <w:t>View all the details of all the interactions made with the customer</w:t>
      </w:r>
    </w:p>
    <w:p>
      <w:pPr>
        <w:spacing w:before="240" w:line="360" w:lineRule="auto"/>
        <w:jc w:val="both"/>
        <w:rPr>
          <w:rFonts w:ascii="Times New Roman" w:hAnsi="Times New Roman" w:eastAsia="Times New Roman" w:cs="Times New Roman"/>
          <w:b/>
          <w:sz w:val="28"/>
          <w:szCs w:val="28"/>
          <w:lang w:val="en-US"/>
        </w:rPr>
      </w:pPr>
      <w:r>
        <w:rPr>
          <w:rFonts w:ascii="Times New Roman" w:hAnsi="Times New Roman" w:eastAsia="Times New Roman" w:cs="Times New Roman"/>
          <w:b/>
          <w:sz w:val="28"/>
          <w:szCs w:val="28"/>
        </w:rPr>
        <w:t xml:space="preserve">3.5 REPORTS OF </w:t>
      </w:r>
      <w:r>
        <w:rPr>
          <w:rFonts w:hint="default" w:ascii="Times New Roman" w:hAnsi="Times New Roman" w:eastAsia="Times New Roman" w:cs="Times New Roman"/>
          <w:b/>
          <w:sz w:val="28"/>
          <w:szCs w:val="28"/>
          <w:lang w:val="en-IN"/>
        </w:rPr>
        <w:t>BOOK-STORE</w:t>
      </w:r>
      <w:r>
        <w:rPr>
          <w:rFonts w:ascii="Times New Roman" w:hAnsi="Times New Roman" w:eastAsia="Times New Roman" w:cs="Times New Roman"/>
          <w:b/>
          <w:sz w:val="28"/>
          <w:szCs w:val="28"/>
          <w:lang w:val="en-US"/>
        </w:rPr>
        <w:t xml:space="preserve"> MANAGEMENT SYSTEM</w:t>
      </w:r>
    </w:p>
    <w:p>
      <w:pPr>
        <w:numPr>
          <w:ilvl w:val="0"/>
          <w:numId w:val="4"/>
        </w:numPr>
        <w:spacing w:after="0" w:line="360" w:lineRule="auto"/>
        <w:jc w:val="both"/>
        <w:rPr>
          <w:rFonts w:ascii="Times New Roman" w:hAnsi="Times New Roman" w:cs="Times New Roman"/>
          <w:color w:val="000000"/>
          <w:sz w:val="24"/>
          <w:szCs w:val="24"/>
        </w:rPr>
      </w:pPr>
      <w:r>
        <w:rPr>
          <w:rFonts w:ascii="Times New Roman" w:hAnsi="Times New Roman" w:eastAsia="Times New Roman" w:cs="Times New Roman"/>
          <w:color w:val="000000"/>
          <w:sz w:val="24"/>
          <w:szCs w:val="24"/>
        </w:rPr>
        <w:t>It</w:t>
      </w:r>
      <w:r>
        <w:rPr>
          <w:rFonts w:hint="default" w:ascii="Times New Roman" w:hAnsi="Times New Roman" w:eastAsia="Times New Roman" w:cs="Times New Roman"/>
          <w:color w:val="000000"/>
          <w:sz w:val="24"/>
          <w:szCs w:val="24"/>
          <w:lang w:val="en-IN"/>
        </w:rPr>
        <w:t xml:space="preserve"> provides various types of books in various genres</w:t>
      </w:r>
      <w:r>
        <w:rPr>
          <w:rFonts w:ascii="Times New Roman" w:hAnsi="Times New Roman" w:eastAsia="Times New Roman" w:cs="Times New Roman"/>
          <w:color w:val="000000"/>
          <w:sz w:val="24"/>
          <w:szCs w:val="24"/>
          <w:lang w:val="en-US"/>
        </w:rPr>
        <w:t>.</w:t>
      </w:r>
    </w:p>
    <w:p>
      <w:pPr>
        <w:numPr>
          <w:ilvl w:val="0"/>
          <w:numId w:val="4"/>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lang w:val="en-US"/>
        </w:rPr>
        <w:t xml:space="preserve">In house delivery </w:t>
      </w:r>
      <w:r>
        <w:rPr>
          <w:rFonts w:hint="default" w:ascii="Times New Roman" w:hAnsi="Times New Roman" w:cs="Times New Roman"/>
          <w:color w:val="000000"/>
          <w:sz w:val="24"/>
          <w:szCs w:val="24"/>
          <w:lang w:val="en-IN"/>
        </w:rPr>
        <w:t xml:space="preserve">of the books </w:t>
      </w:r>
      <w:r>
        <w:rPr>
          <w:rFonts w:ascii="Times New Roman" w:hAnsi="Times New Roman" w:cs="Times New Roman"/>
          <w:color w:val="000000"/>
          <w:sz w:val="24"/>
          <w:szCs w:val="24"/>
          <w:lang w:val="en-US"/>
        </w:rPr>
        <w:t>can be extremely beneficial if you do it well.</w:t>
      </w:r>
    </w:p>
    <w:p>
      <w:pPr>
        <w:numPr>
          <w:ilvl w:val="0"/>
          <w:numId w:val="4"/>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lang w:val="en-US"/>
        </w:rPr>
        <w:t>Supports</w:t>
      </w:r>
      <w:r>
        <w:rPr>
          <w:rFonts w:hint="default" w:ascii="Times New Roman" w:hAnsi="Times New Roman" w:cs="Times New Roman"/>
          <w:color w:val="000000"/>
          <w:sz w:val="24"/>
          <w:szCs w:val="24"/>
          <w:lang w:val="en-IN"/>
        </w:rPr>
        <w:t xml:space="preserve"> cash on delivery for better security.</w:t>
      </w:r>
    </w:p>
    <w:p>
      <w:pPr>
        <w:numPr>
          <w:ilvl w:val="0"/>
          <w:numId w:val="4"/>
        </w:numPr>
        <w:spacing w:after="0" w:line="360" w:lineRule="auto"/>
        <w:jc w:val="both"/>
        <w:rPr>
          <w:rFonts w:ascii="Times New Roman" w:hAnsi="Times New Roman" w:cs="Times New Roman"/>
          <w:color w:val="000000"/>
          <w:sz w:val="24"/>
          <w:szCs w:val="24"/>
        </w:rPr>
      </w:pPr>
      <w:r>
        <w:rPr>
          <w:rFonts w:ascii="Times New Roman" w:hAnsi="Times New Roman" w:eastAsia="Times New Roman" w:cs="Times New Roman"/>
          <w:color w:val="000000"/>
          <w:sz w:val="24"/>
          <w:szCs w:val="24"/>
          <w:lang w:val="en-US"/>
        </w:rPr>
        <w:t>Ensure that customers have a great buying experience</w:t>
      </w:r>
      <w:r>
        <w:rPr>
          <w:rFonts w:ascii="Times New Roman" w:hAnsi="Times New Roman" w:eastAsia="Times New Roman" w:cs="Times New Roman"/>
          <w:color w:val="000000"/>
          <w:sz w:val="24"/>
          <w:szCs w:val="24"/>
        </w:rPr>
        <w:t>.</w:t>
      </w:r>
    </w:p>
    <w:p>
      <w:pPr>
        <w:numPr>
          <w:ilvl w:val="0"/>
          <w:numId w:val="4"/>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lang w:val="en-US"/>
        </w:rPr>
        <w:t>Deliveries are time-sensitive.</w:t>
      </w:r>
    </w:p>
    <w:p>
      <w:pPr>
        <w:spacing w:line="360" w:lineRule="auto"/>
        <w:jc w:val="both"/>
        <w:rPr>
          <w:rFonts w:hint="default" w:ascii="Times New Roman" w:hAnsi="Times New Roman" w:eastAsia="Open Sans" w:cs="Times New Roman"/>
          <w:b w:val="0"/>
          <w:bCs w:val="0"/>
          <w:i w:val="0"/>
          <w:iCs w:val="0"/>
          <w:caps w:val="0"/>
          <w:color w:val="222222"/>
          <w:spacing w:val="0"/>
          <w:sz w:val="28"/>
          <w:szCs w:val="28"/>
          <w:shd w:val="clear" w:fill="FFFFFF"/>
          <w:lang w:val="en-IN"/>
        </w:rPr>
      </w:pPr>
      <w:r>
        <w:rPr>
          <w:rFonts w:ascii="Times New Roman" w:hAnsi="Times New Roman" w:eastAsia="Times New Roman" w:cs="Times New Roman"/>
          <w:b/>
          <w:sz w:val="28"/>
          <w:szCs w:val="28"/>
        </w:rPr>
        <w:t xml:space="preserve">3.6 FEATURES OF </w:t>
      </w:r>
      <w:r>
        <w:rPr>
          <w:rFonts w:hint="default" w:ascii="Times New Roman" w:hAnsi="Times New Roman" w:eastAsia="Times New Roman" w:cs="Times New Roman"/>
          <w:b/>
          <w:sz w:val="28"/>
          <w:szCs w:val="28"/>
          <w:lang w:val="en-IN"/>
        </w:rPr>
        <w:t>BOOK-STORE</w:t>
      </w:r>
      <w:r>
        <w:rPr>
          <w:rFonts w:ascii="Times New Roman" w:hAnsi="Times New Roman" w:eastAsia="Times New Roman" w:cs="Times New Roman"/>
          <w:b/>
          <w:sz w:val="28"/>
          <w:szCs w:val="28"/>
          <w:lang w:val="en-US"/>
        </w:rPr>
        <w:t xml:space="preserve"> MANA</w:t>
      </w:r>
      <w:r>
        <w:rPr>
          <w:rFonts w:ascii="Times New Roman" w:hAnsi="Times New Roman" w:eastAsia="Times New Roman" w:cs="Times New Roman"/>
          <w:b/>
          <w:sz w:val="28"/>
          <w:szCs w:val="28"/>
        </w:rPr>
        <w:t>G</w:t>
      </w:r>
      <w:r>
        <w:rPr>
          <w:rFonts w:ascii="Times New Roman" w:hAnsi="Times New Roman" w:eastAsia="Times New Roman" w:cs="Times New Roman"/>
          <w:b/>
          <w:sz w:val="28"/>
          <w:szCs w:val="28"/>
          <w:lang w:val="en-US"/>
        </w:rPr>
        <w:t>EMENT SYSTE</w:t>
      </w:r>
      <w:r>
        <w:rPr>
          <w:rFonts w:hint="default" w:ascii="Times New Roman" w:hAnsi="Times New Roman" w:eastAsia="Times New Roman" w:cs="Times New Roman"/>
          <w:b/>
          <w:sz w:val="28"/>
          <w:szCs w:val="28"/>
          <w:lang w:val="en-IN"/>
        </w:rPr>
        <w:t>M</w:t>
      </w:r>
    </w:p>
    <w:p>
      <w:pPr>
        <w:keepNext w:val="0"/>
        <w:keepLines w:val="0"/>
        <w:widowControl/>
        <w:numPr>
          <w:ilvl w:val="0"/>
          <w:numId w:val="5"/>
        </w:numPr>
        <w:suppressLineNumbers w:val="0"/>
        <w:spacing w:before="50" w:beforeAutospacing="0" w:after="50" w:afterAutospacing="0" w:line="360" w:lineRule="auto"/>
        <w:ind w:left="420" w:leftChars="0" w:hanging="420" w:firstLineChars="0"/>
        <w:jc w:val="both"/>
        <w:rPr>
          <w:rFonts w:hint="default" w:ascii="Times New Roman" w:hAnsi="Times New Roman" w:eastAsia="Open Sans" w:cs="Times New Roman"/>
          <w:b w:val="0"/>
          <w:bCs w:val="0"/>
          <w:i w:val="0"/>
          <w:iCs w:val="0"/>
          <w:caps w:val="0"/>
          <w:color w:val="222222"/>
          <w:spacing w:val="0"/>
          <w:sz w:val="24"/>
          <w:szCs w:val="24"/>
          <w:shd w:val="clear" w:fill="FFFFFF"/>
        </w:rPr>
      </w:pPr>
      <w:r>
        <w:rPr>
          <w:rFonts w:hint="default" w:ascii="Times New Roman" w:hAnsi="Times New Roman" w:eastAsia="Open Sans" w:cs="Times New Roman"/>
          <w:b w:val="0"/>
          <w:bCs w:val="0"/>
          <w:i w:val="0"/>
          <w:iCs w:val="0"/>
          <w:caps w:val="0"/>
          <w:color w:val="222222"/>
          <w:spacing w:val="0"/>
          <w:sz w:val="24"/>
          <w:szCs w:val="24"/>
          <w:shd w:val="clear" w:fill="FFFFFF"/>
        </w:rPr>
        <w:t>Customer loyalty programs that keep customers coming back for more.</w:t>
      </w:r>
    </w:p>
    <w:p>
      <w:pPr>
        <w:keepNext w:val="0"/>
        <w:keepLines w:val="0"/>
        <w:widowControl/>
        <w:numPr>
          <w:ilvl w:val="0"/>
          <w:numId w:val="5"/>
        </w:numPr>
        <w:suppressLineNumbers w:val="0"/>
        <w:spacing w:before="50" w:beforeAutospacing="0" w:after="50" w:afterAutospacing="0" w:line="360" w:lineRule="auto"/>
        <w:ind w:left="420" w:leftChars="0" w:hanging="420" w:firstLineChars="0"/>
        <w:jc w:val="both"/>
        <w:rPr>
          <w:rFonts w:hint="default" w:ascii="Times New Roman" w:hAnsi="Times New Roman" w:cs="Times New Roman"/>
          <w:color w:val="000000"/>
          <w:sz w:val="24"/>
          <w:szCs w:val="24"/>
          <w:lang w:val="en-IN"/>
        </w:rPr>
      </w:pPr>
      <w:r>
        <w:rPr>
          <w:rFonts w:hint="default" w:ascii="Times New Roman" w:hAnsi="Times New Roman" w:cs="Times New Roman"/>
          <w:color w:val="000000"/>
          <w:sz w:val="24"/>
          <w:szCs w:val="24"/>
          <w:lang w:val="en-IN"/>
        </w:rPr>
        <w:t>All  types of books are available in all genre.</w:t>
      </w:r>
    </w:p>
    <w:p>
      <w:pPr>
        <w:numPr>
          <w:ilvl w:val="0"/>
          <w:numId w:val="5"/>
        </w:numPr>
        <w:spacing w:after="0" w:line="360" w:lineRule="auto"/>
        <w:ind w:left="420" w:leftChars="0" w:hanging="420" w:firstLineChars="0"/>
        <w:jc w:val="both"/>
        <w:rPr>
          <w:rFonts w:hint="default" w:ascii="Times New Roman" w:hAnsi="Times New Roman" w:cs="Times New Roman"/>
          <w:color w:val="000000"/>
          <w:sz w:val="24"/>
          <w:szCs w:val="24"/>
          <w:lang w:val="en-IN"/>
        </w:rPr>
      </w:pPr>
      <w:r>
        <w:rPr>
          <w:rFonts w:hint="default" w:ascii="Times New Roman" w:hAnsi="Times New Roman" w:cs="Times New Roman"/>
          <w:color w:val="000000"/>
          <w:sz w:val="24"/>
          <w:szCs w:val="24"/>
          <w:lang w:val="en-IN"/>
        </w:rPr>
        <w:t>The books are sorted in the category section  which is easy for the user to search the favourite books.</w:t>
      </w:r>
    </w:p>
    <w:p>
      <w:pPr>
        <w:numPr>
          <w:ilvl w:val="0"/>
          <w:numId w:val="5"/>
        </w:numPr>
        <w:spacing w:after="0" w:line="360" w:lineRule="auto"/>
        <w:ind w:left="420" w:leftChars="0" w:hanging="420" w:firstLineChars="0"/>
        <w:jc w:val="both"/>
        <w:rPr>
          <w:rFonts w:hint="default" w:ascii="Times New Roman" w:hAnsi="Times New Roman" w:cs="Times New Roman"/>
          <w:color w:val="000000"/>
          <w:sz w:val="24"/>
          <w:szCs w:val="24"/>
          <w:lang w:val="en-IN"/>
        </w:rPr>
      </w:pPr>
      <w:r>
        <w:rPr>
          <w:rFonts w:hint="default" w:ascii="Times New Roman" w:hAnsi="Times New Roman" w:cs="Times New Roman"/>
          <w:color w:val="000000"/>
          <w:sz w:val="24"/>
          <w:szCs w:val="24"/>
          <w:lang w:val="en-IN"/>
        </w:rPr>
        <w:t xml:space="preserve">User friendly interface </w:t>
      </w:r>
    </w:p>
    <w:p>
      <w:pPr>
        <w:numPr>
          <w:ilvl w:val="0"/>
          <w:numId w:val="5"/>
        </w:numPr>
        <w:spacing w:after="0" w:line="360" w:lineRule="auto"/>
        <w:ind w:left="420" w:leftChars="0" w:hanging="420" w:firstLineChars="0"/>
        <w:jc w:val="both"/>
        <w:rPr>
          <w:rFonts w:hint="default" w:ascii="Times New Roman" w:hAnsi="Times New Roman" w:cs="Times New Roman"/>
          <w:color w:val="000000"/>
          <w:sz w:val="24"/>
          <w:szCs w:val="24"/>
          <w:lang w:val="en-IN"/>
        </w:rPr>
      </w:pPr>
      <w:r>
        <w:rPr>
          <w:rFonts w:hint="default" w:ascii="Times New Roman" w:hAnsi="Times New Roman" w:eastAsia="Open Sans" w:cs="Times New Roman"/>
          <w:i w:val="0"/>
          <w:iCs w:val="0"/>
          <w:caps w:val="0"/>
          <w:color w:val="222222"/>
          <w:spacing w:val="0"/>
          <w:sz w:val="24"/>
          <w:szCs w:val="24"/>
          <w:shd w:val="clear" w:fill="FFFFFF"/>
        </w:rPr>
        <w:t>Features developed for book publishers and wholesalers</w:t>
      </w:r>
      <w:r>
        <w:rPr>
          <w:rFonts w:hint="default" w:ascii="Times New Roman" w:hAnsi="Times New Roman" w:eastAsia="Open Sans" w:cs="Times New Roman"/>
          <w:i w:val="0"/>
          <w:iCs w:val="0"/>
          <w:caps w:val="0"/>
          <w:color w:val="222222"/>
          <w:spacing w:val="0"/>
          <w:sz w:val="24"/>
          <w:szCs w:val="24"/>
          <w:shd w:val="clear" w:fill="FFFFFF"/>
          <w:lang w:val="en-IN"/>
        </w:rPr>
        <w:t>.</w:t>
      </w:r>
    </w:p>
    <w:p>
      <w:pPr>
        <w:numPr>
          <w:ilvl w:val="0"/>
          <w:numId w:val="5"/>
        </w:numPr>
        <w:spacing w:after="0" w:line="360" w:lineRule="auto"/>
        <w:ind w:left="420" w:leftChars="0" w:hanging="420" w:firstLineChars="0"/>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lang w:val="en-US"/>
        </w:rPr>
        <w:t>Admin-Login.</w:t>
      </w:r>
    </w:p>
    <w:p>
      <w:pPr>
        <w:numPr>
          <w:ilvl w:val="0"/>
          <w:numId w:val="5"/>
        </w:numPr>
        <w:spacing w:after="0" w:line="360" w:lineRule="auto"/>
        <w:ind w:left="420" w:leftChars="0" w:hanging="420" w:firstLineChars="0"/>
        <w:jc w:val="both"/>
        <w:rPr>
          <w:rFonts w:hint="default" w:ascii="Times New Roman" w:hAnsi="Times New Roman" w:cs="Times New Roman"/>
          <w:color w:val="000000"/>
          <w:sz w:val="24"/>
          <w:szCs w:val="24"/>
        </w:rPr>
      </w:pPr>
      <w:r>
        <w:rPr>
          <w:rFonts w:hint="default" w:ascii="Times New Roman" w:hAnsi="Times New Roman" w:eastAsia="Times New Roman" w:cs="Times New Roman"/>
          <w:color w:val="000000"/>
          <w:sz w:val="24"/>
          <w:szCs w:val="24"/>
          <w:lang w:val="en-US"/>
        </w:rPr>
        <w:t>Multiple Numbers of Customers and Users Logins.</w:t>
      </w:r>
    </w:p>
    <w:p>
      <w:pPr>
        <w:numPr>
          <w:ilvl w:val="0"/>
          <w:numId w:val="5"/>
        </w:numPr>
        <w:spacing w:after="0" w:line="360" w:lineRule="auto"/>
        <w:ind w:left="420" w:leftChars="0" w:hanging="420" w:firstLineChars="0"/>
        <w:jc w:val="both"/>
        <w:rPr>
          <w:rFonts w:hint="default" w:ascii="Times New Roman" w:hAnsi="Times New Roman" w:cs="Times New Roman"/>
          <w:color w:val="000000"/>
          <w:sz w:val="24"/>
          <w:szCs w:val="24"/>
        </w:rPr>
      </w:pPr>
      <w:r>
        <w:rPr>
          <w:rFonts w:hint="default" w:ascii="Times New Roman" w:hAnsi="Times New Roman" w:eastAsia="Times New Roman" w:cs="Times New Roman"/>
          <w:color w:val="000000"/>
          <w:sz w:val="24"/>
          <w:szCs w:val="24"/>
        </w:rPr>
        <w:t>D</w:t>
      </w:r>
      <w:r>
        <w:rPr>
          <w:rFonts w:hint="default" w:ascii="Times New Roman" w:hAnsi="Times New Roman" w:eastAsia="Times New Roman" w:cs="Times New Roman"/>
          <w:color w:val="000000"/>
          <w:sz w:val="24"/>
          <w:szCs w:val="24"/>
          <w:lang w:val="en-US"/>
        </w:rPr>
        <w:t>ata Security.</w:t>
      </w:r>
    </w:p>
    <w:p>
      <w:pPr>
        <w:numPr>
          <w:ilvl w:val="0"/>
          <w:numId w:val="5"/>
        </w:numPr>
        <w:spacing w:line="360" w:lineRule="auto"/>
        <w:ind w:left="420" w:leftChars="0" w:hanging="420" w:firstLineChars="0"/>
        <w:jc w:val="both"/>
        <w:rPr>
          <w:rFonts w:hint="default" w:ascii="Times New Roman" w:hAnsi="Times New Roman" w:cs="Times New Roman"/>
          <w:color w:val="000000"/>
          <w:sz w:val="24"/>
          <w:szCs w:val="24"/>
        </w:rPr>
      </w:pPr>
      <w:r>
        <w:rPr>
          <w:rFonts w:hint="default" w:ascii="Times New Roman" w:hAnsi="Times New Roman" w:eastAsia="Times New Roman" w:cs="Times New Roman"/>
          <w:color w:val="000000"/>
          <w:sz w:val="24"/>
          <w:szCs w:val="24"/>
          <w:lang w:val="en-US"/>
        </w:rPr>
        <w:t>Multiple User Level Access Limitations</w:t>
      </w:r>
      <w:r>
        <w:rPr>
          <w:rFonts w:hint="default" w:ascii="Times New Roman" w:hAnsi="Times New Roman" w:eastAsia="Times New Roman" w:cs="Times New Roman"/>
          <w:color w:val="000000"/>
          <w:sz w:val="24"/>
          <w:szCs w:val="24"/>
        </w:rPr>
        <w:t>.</w:t>
      </w:r>
    </w:p>
    <w:p>
      <w:pPr>
        <w:spacing w:line="360" w:lineRule="auto"/>
        <w:jc w:val="both"/>
        <w:rPr>
          <w:rFonts w:ascii="Times New Roman" w:hAnsi="Times New Roman" w:eastAsia="Times New Roman" w:cs="Times New Roman"/>
          <w:b/>
          <w:sz w:val="28"/>
          <w:szCs w:val="28"/>
          <w:lang w:val="en-US"/>
        </w:rPr>
      </w:pPr>
    </w:p>
    <w:p>
      <w:pPr>
        <w:spacing w:line="360" w:lineRule="auto"/>
        <w:jc w:val="both"/>
        <w:rPr>
          <w:rFonts w:ascii="Times New Roman" w:hAnsi="Times New Roman" w:eastAsia="Times New Roman" w:cs="Times New Roman"/>
          <w:b/>
          <w:sz w:val="36"/>
          <w:szCs w:val="36"/>
        </w:rPr>
      </w:pPr>
    </w:p>
    <w:p>
      <w:pPr>
        <w:spacing w:line="360" w:lineRule="auto"/>
        <w:jc w:val="both"/>
        <w:rPr>
          <w:rFonts w:ascii="Times New Roman" w:hAnsi="Times New Roman" w:eastAsia="Times New Roman" w:cs="Times New Roman"/>
          <w:b/>
          <w:sz w:val="36"/>
          <w:szCs w:val="36"/>
        </w:rPr>
      </w:pPr>
    </w:p>
    <w:p>
      <w:pPr>
        <w:spacing w:line="360" w:lineRule="auto"/>
        <w:jc w:val="both"/>
        <w:rPr>
          <w:rFonts w:ascii="Times New Roman" w:hAnsi="Times New Roman" w:eastAsia="Times New Roman" w:cs="Times New Roman"/>
          <w:b/>
          <w:sz w:val="36"/>
          <w:szCs w:val="36"/>
        </w:rPr>
      </w:pPr>
      <w:r>
        <w:rPr>
          <w:rFonts w:ascii="Times New Roman" w:hAnsi="Times New Roman" w:eastAsia="Times New Roman" w:cs="Times New Roman"/>
          <w:b/>
          <w:sz w:val="36"/>
          <w:szCs w:val="36"/>
        </w:rPr>
        <w:t>CHAPTER 4</w:t>
      </w:r>
    </w:p>
    <w:p>
      <w:pPr>
        <w:spacing w:line="360" w:lineRule="auto"/>
        <w:ind w:firstLine="2401" w:firstLineChars="75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IMPLEMENTATION</w:t>
      </w:r>
    </w:p>
    <w:p>
      <w:pPr>
        <w:spacing w:before="240"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4.1 ER DIAGRAM</w:t>
      </w:r>
    </w:p>
    <w:p>
      <w:pPr>
        <w:spacing w:before="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E-R Diagram constitutes a technique for representing the logical structure of a database in a pictorial manner. This analysis is then used to organize data as a relation, normalizing relation and finally obtaining a relation database.</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ENTITIES</w:t>
      </w:r>
      <w:r>
        <w:rPr>
          <w:rFonts w:ascii="Times New Roman" w:hAnsi="Times New Roman" w:eastAsia="Times New Roman" w:cs="Times New Roman"/>
          <w:sz w:val="24"/>
          <w:szCs w:val="24"/>
        </w:rPr>
        <w:t>: Which specify distinct real-world items in an application. PROPERTIES/ATTRIBUTES: Which specify properties of an entity and and relationships.</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RELATIONSHIPS</w:t>
      </w:r>
      <w:r>
        <w:rPr>
          <w:rFonts w:ascii="Times New Roman" w:hAnsi="Times New Roman" w:eastAsia="Times New Roman" w:cs="Times New Roman"/>
          <w:sz w:val="24"/>
          <w:szCs w:val="24"/>
        </w:rPr>
        <w:t>: Which connect entities and represent meaningful dependencies between them.</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 xml:space="preserve">WEAK ENTITIES: </w:t>
      </w:r>
      <w:r>
        <w:rPr>
          <w:rFonts w:ascii="Times New Roman" w:hAnsi="Times New Roman" w:eastAsia="Times New Roman" w:cs="Times New Roman"/>
          <w:sz w:val="24"/>
          <w:szCs w:val="24"/>
        </w:rPr>
        <w:t>A weak entity is an entity that cannot be uniquely identified by its attributes alone; therefore, it must use a foreign key in conjunction with its attributes to create a primary key.</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MULTIVALUED ENTITIES: A</w:t>
      </w:r>
      <w:r>
        <w:rPr>
          <w:rFonts w:ascii="Times New Roman" w:hAnsi="Times New Roman" w:eastAsia="Times New Roman" w:cs="Times New Roman"/>
          <w:sz w:val="24"/>
          <w:szCs w:val="24"/>
        </w:rPr>
        <w:t xml:space="preserve"> multivalued attribute of an entity is an attribute that can have more than one value associated with the key of the entity</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Pr>
        <w:t>CARDINALITY RATIO:</w:t>
      </w:r>
      <w:r>
        <w:rPr>
          <w:rFonts w:ascii="Times New Roman" w:hAnsi="Times New Roman" w:eastAsia="Times New Roman" w:cs="Times New Roman"/>
          <w:sz w:val="24"/>
          <w:szCs w:val="24"/>
        </w:rPr>
        <w:t xml:space="preserve"> defines the maximum number of relationship instances in which an entity can participate.</w:t>
      </w:r>
    </w:p>
    <w:p>
      <w:pPr>
        <w:spacing w:line="360" w:lineRule="auto"/>
        <w:jc w:val="both"/>
        <w:rPr>
          <w:rFonts w:ascii="Times New Roman" w:hAnsi="Times New Roman" w:eastAsia="Times New Roman" w:cs="Times New Roman"/>
          <w:b/>
          <w:sz w:val="24"/>
          <w:szCs w:val="24"/>
        </w:rPr>
      </w:pPr>
      <w:r>
        <w:rPr>
          <w:rFonts w:ascii="Times New Roman" w:hAnsi="Times New Roman" w:eastAsia="Times New Roman" w:cs="Times New Roman"/>
          <w:b/>
          <w:sz w:val="24"/>
          <w:szCs w:val="24"/>
        </w:rPr>
        <w:t>TYPES OF CARDINALITY RATION</w:t>
      </w:r>
    </w:p>
    <w:p>
      <w:pPr>
        <w:numPr>
          <w:ilvl w:val="0"/>
          <w:numId w:val="6"/>
        </w:numPr>
        <w:spacing w:after="0" w:line="360" w:lineRule="auto"/>
        <w:jc w:val="both"/>
        <w:rPr>
          <w:color w:val="000000"/>
          <w:sz w:val="24"/>
          <w:szCs w:val="24"/>
        </w:rPr>
      </w:pPr>
      <w:r>
        <w:rPr>
          <w:rFonts w:ascii="Times New Roman" w:hAnsi="Times New Roman" w:eastAsia="Times New Roman" w:cs="Times New Roman"/>
          <w:color w:val="000000"/>
          <w:sz w:val="24"/>
          <w:szCs w:val="24"/>
        </w:rPr>
        <w:t>MANY-TO-MANY(m:n)</w:t>
      </w:r>
    </w:p>
    <w:p>
      <w:pPr>
        <w:numPr>
          <w:ilvl w:val="0"/>
          <w:numId w:val="6"/>
        </w:numPr>
        <w:spacing w:after="0" w:line="360" w:lineRule="auto"/>
        <w:jc w:val="both"/>
        <w:rPr>
          <w:color w:val="000000"/>
          <w:sz w:val="24"/>
          <w:szCs w:val="24"/>
        </w:rPr>
      </w:pPr>
      <w:r>
        <w:rPr>
          <w:rFonts w:ascii="Times New Roman" w:hAnsi="Times New Roman" w:eastAsia="Times New Roman" w:cs="Times New Roman"/>
          <w:color w:val="000000"/>
          <w:sz w:val="24"/>
          <w:szCs w:val="24"/>
        </w:rPr>
        <w:t>MANY-TO-ONE(m:1)</w:t>
      </w:r>
    </w:p>
    <w:p>
      <w:pPr>
        <w:numPr>
          <w:ilvl w:val="0"/>
          <w:numId w:val="6"/>
        </w:numPr>
        <w:spacing w:after="0" w:line="360" w:lineRule="auto"/>
        <w:jc w:val="both"/>
        <w:rPr>
          <w:color w:val="000000"/>
          <w:sz w:val="24"/>
          <w:szCs w:val="24"/>
        </w:rPr>
      </w:pPr>
      <w:r>
        <w:rPr>
          <w:rFonts w:ascii="Times New Roman" w:hAnsi="Times New Roman" w:eastAsia="Times New Roman" w:cs="Times New Roman"/>
          <w:color w:val="000000"/>
          <w:sz w:val="24"/>
          <w:szCs w:val="24"/>
        </w:rPr>
        <w:t>ONE-TO-MANY(1:n)</w:t>
      </w:r>
    </w:p>
    <w:p>
      <w:pPr>
        <w:numPr>
          <w:ilvl w:val="0"/>
          <w:numId w:val="6"/>
        </w:num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color w:val="000000"/>
          <w:sz w:val="24"/>
          <w:szCs w:val="24"/>
        </w:rPr>
        <w:t>ONE-TO-ONE(1:1)</w:t>
      </w:r>
    </w:p>
    <w:p>
      <w:pPr>
        <w:spacing w:line="360" w:lineRule="auto"/>
        <w:jc w:val="both"/>
        <w:rPr>
          <w:rFonts w:ascii="Times New Roman" w:hAnsi="Times New Roman" w:eastAsia="Times New Roman" w:cs="Times New Roman"/>
          <w:b/>
          <w:sz w:val="28"/>
          <w:szCs w:val="28"/>
        </w:rPr>
      </w:pPr>
    </w:p>
    <w:p>
      <w:pPr>
        <w:spacing w:line="360" w:lineRule="auto"/>
        <w:jc w:val="both"/>
        <w:rPr>
          <w:rFonts w:ascii="Times New Roman" w:hAnsi="Times New Roman" w:eastAsia="Times New Roman" w:cs="Times New Roman"/>
          <w:b/>
          <w:sz w:val="28"/>
          <w:szCs w:val="28"/>
        </w:rPr>
      </w:pPr>
    </w:p>
    <w:p>
      <w:pPr>
        <w:spacing w:line="360" w:lineRule="auto"/>
        <w:jc w:val="both"/>
        <w:rPr>
          <w:rFonts w:ascii="Times New Roman" w:hAnsi="Times New Roman" w:eastAsia="Times New Roman" w:cs="Times New Roman"/>
          <w:b/>
          <w:sz w:val="28"/>
          <w:szCs w:val="28"/>
        </w:rPr>
      </w:pPr>
    </w:p>
    <w:p>
      <w:pPr>
        <w:spacing w:line="360" w:lineRule="auto"/>
        <w:jc w:val="both"/>
        <w:rPr>
          <w:rFonts w:ascii="Times New Roman" w:hAnsi="Times New Roman" w:eastAsia="Times New Roman" w:cs="Times New Roman"/>
          <w:b/>
          <w:sz w:val="28"/>
          <w:szCs w:val="28"/>
        </w:rPr>
      </w:pPr>
    </w:p>
    <w:p>
      <w:pPr>
        <w:spacing w:line="360" w:lineRule="auto"/>
        <w:jc w:val="both"/>
        <w:rPr>
          <w:rFonts w:ascii="Times New Roman" w:hAnsi="Times New Roman" w:eastAsia="Times New Roman" w:cs="Times New Roman"/>
          <w:b/>
          <w:sz w:val="28"/>
          <w:szCs w:val="28"/>
        </w:rPr>
      </w:pPr>
    </w:p>
    <w:p>
      <w:pPr>
        <w:spacing w:line="360" w:lineRule="auto"/>
        <w:jc w:val="both"/>
        <w:rPr>
          <w:rFonts w:ascii="Times New Roman" w:hAnsi="Times New Roman" w:eastAsia="Times New Roman" w:cs="Times New Roman"/>
          <w:b/>
          <w:sz w:val="28"/>
          <w:szCs w:val="28"/>
        </w:rPr>
      </w:pPr>
    </w:p>
    <w:p>
      <w:pPr>
        <w:spacing w:line="360" w:lineRule="auto"/>
        <w:jc w:val="both"/>
        <w:rPr>
          <w:rFonts w:ascii="Times New Roman" w:hAnsi="Times New Roman" w:eastAsia="Times New Roman" w:cs="Times New Roman"/>
          <w:b/>
          <w:sz w:val="28"/>
          <w:szCs w:val="28"/>
        </w:rPr>
      </w:pPr>
    </w:p>
    <w:p>
      <w:pPr>
        <w:spacing w:line="360" w:lineRule="auto"/>
        <w:jc w:val="both"/>
        <w:rPr>
          <w:rFonts w:ascii="Times New Roman" w:hAnsi="Times New Roman" w:eastAsia="Times New Roman" w:cs="Times New Roman"/>
          <w:b/>
          <w:sz w:val="28"/>
          <w:szCs w:val="28"/>
        </w:rPr>
      </w:pPr>
    </w:p>
    <w:p>
      <w:pPr>
        <w:spacing w:line="360" w:lineRule="auto"/>
        <w:jc w:val="both"/>
        <w:rPr>
          <w:rFonts w:ascii="Times New Roman" w:hAnsi="Times New Roman" w:eastAsia="Times New Roman" w:cs="Times New Roman"/>
          <w:b/>
          <w:sz w:val="28"/>
          <w:szCs w:val="28"/>
        </w:rPr>
      </w:pPr>
    </w:p>
    <w:p>
      <w:pPr>
        <w:spacing w:line="360" w:lineRule="auto"/>
        <w:jc w:val="both"/>
        <w:rPr>
          <w:rFonts w:ascii="Times New Roman" w:hAnsi="Times New Roman" w:eastAsia="Times New Roman" w:cs="Times New Roman"/>
          <w:b/>
          <w:sz w:val="28"/>
          <w:szCs w:val="28"/>
        </w:rPr>
      </w:pPr>
    </w:p>
    <w:p>
      <w:pPr>
        <w:spacing w:line="360" w:lineRule="auto"/>
        <w:jc w:val="both"/>
        <w:rPr>
          <w:rFonts w:ascii="Times New Roman" w:hAnsi="Times New Roman" w:eastAsia="Times New Roman" w:cs="Times New Roman"/>
          <w:b/>
          <w:sz w:val="28"/>
          <w:szCs w:val="28"/>
        </w:rPr>
      </w:pPr>
    </w:p>
    <w:p>
      <w:pPr>
        <w:spacing w:line="360" w:lineRule="auto"/>
        <w:jc w:val="both"/>
        <w:rPr>
          <w:rFonts w:ascii="Times New Roman" w:hAnsi="Times New Roman" w:eastAsia="Times New Roman" w:cs="Times New Roman"/>
          <w:b/>
          <w:sz w:val="28"/>
          <w:szCs w:val="28"/>
        </w:rPr>
      </w:pPr>
    </w:p>
    <w:p>
      <w:pPr>
        <w:spacing w:line="360" w:lineRule="auto"/>
        <w:jc w:val="both"/>
        <w:rPr>
          <w:rFonts w:ascii="Times New Roman" w:hAnsi="Times New Roman" w:eastAsia="Times New Roman" w:cs="Times New Roman"/>
          <w:b/>
          <w:sz w:val="28"/>
          <w:szCs w:val="28"/>
        </w:rPr>
      </w:pPr>
    </w:p>
    <w:p>
      <w:pPr>
        <w:spacing w:line="360" w:lineRule="auto"/>
        <w:jc w:val="both"/>
        <w:rPr>
          <w:rFonts w:ascii="Times New Roman" w:hAnsi="Times New Roman" w:eastAsia="Times New Roman" w:cs="Times New Roman"/>
          <w:b/>
          <w:sz w:val="28"/>
          <w:szCs w:val="28"/>
        </w:rPr>
      </w:pPr>
    </w:p>
    <w:p>
      <w:pPr>
        <w:spacing w:line="360" w:lineRule="auto"/>
        <w:jc w:val="both"/>
        <w:rPr>
          <w:rFonts w:ascii="Times New Roman" w:hAnsi="Times New Roman" w:eastAsia="Times New Roman" w:cs="Times New Roman"/>
          <w:b/>
          <w:sz w:val="28"/>
          <w:szCs w:val="28"/>
        </w:rPr>
      </w:pPr>
    </w:p>
    <w:p>
      <w:pPr>
        <w:spacing w:line="360" w:lineRule="auto"/>
        <w:jc w:val="both"/>
        <w:rPr>
          <w:rFonts w:ascii="Times New Roman" w:hAnsi="Times New Roman" w:eastAsia="Times New Roman" w:cs="Times New Roman"/>
          <w:b/>
          <w:sz w:val="28"/>
          <w:szCs w:val="28"/>
        </w:rPr>
      </w:pPr>
    </w:p>
    <w:p>
      <w:pPr>
        <w:spacing w:line="360" w:lineRule="auto"/>
        <w:jc w:val="both"/>
        <w:rPr>
          <w:rFonts w:ascii="Times New Roman" w:hAnsi="Times New Roman" w:eastAsia="Times New Roman" w:cs="Times New Roman"/>
          <w:b/>
          <w:sz w:val="28"/>
          <w:szCs w:val="28"/>
        </w:rPr>
      </w:pPr>
    </w:p>
    <w:p>
      <w:pPr>
        <w:spacing w:line="360" w:lineRule="auto"/>
        <w:jc w:val="both"/>
        <w:rPr>
          <w:rFonts w:ascii="Times New Roman" w:hAnsi="Times New Roman" w:eastAsia="Times New Roman" w:cs="Times New Roman"/>
          <w:b/>
          <w:sz w:val="28"/>
          <w:szCs w:val="28"/>
        </w:rPr>
      </w:pPr>
    </w:p>
    <w:p>
      <w:pPr>
        <w:spacing w:line="360" w:lineRule="auto"/>
        <w:jc w:val="both"/>
        <w:rPr>
          <w:rFonts w:ascii="Times New Roman" w:hAnsi="Times New Roman" w:eastAsia="Times New Roman" w:cs="Times New Roman"/>
          <w:b/>
          <w:sz w:val="28"/>
          <w:szCs w:val="28"/>
        </w:rPr>
      </w:pPr>
    </w:p>
    <w:p>
      <w:pPr>
        <w:spacing w:line="360" w:lineRule="auto"/>
        <w:jc w:val="both"/>
        <w:rPr>
          <w:rFonts w:ascii="Times New Roman" w:hAnsi="Times New Roman" w:eastAsia="Times New Roman" w:cs="Times New Roman"/>
          <w:b/>
          <w:sz w:val="28"/>
          <w:szCs w:val="28"/>
        </w:rPr>
      </w:pPr>
    </w:p>
    <w:p>
      <w:pPr>
        <w:spacing w:line="360" w:lineRule="auto"/>
        <w:jc w:val="both"/>
        <w:rPr>
          <w:rFonts w:ascii="Times New Roman" w:hAnsi="Times New Roman" w:eastAsia="Times New Roman" w:cs="Times New Roman"/>
          <w:b/>
          <w:sz w:val="28"/>
          <w:szCs w:val="28"/>
        </w:rPr>
      </w:pPr>
    </w:p>
    <w:p>
      <w:pPr>
        <w:spacing w:line="360" w:lineRule="auto"/>
        <w:jc w:val="both"/>
        <w:rPr>
          <w:rFonts w:ascii="Times New Roman" w:hAnsi="Times New Roman" w:eastAsia="Times New Roman" w:cs="Times New Roman"/>
          <w:b/>
          <w:sz w:val="28"/>
          <w:szCs w:val="28"/>
        </w:rPr>
      </w:pPr>
    </w:p>
    <w:p>
      <w:pPr>
        <w:spacing w:line="360" w:lineRule="auto"/>
        <w:jc w:val="both"/>
        <w:rPr>
          <w:rFonts w:ascii="Times New Roman" w:hAnsi="Times New Roman" w:eastAsia="Times New Roman" w:cs="Times New Roman"/>
          <w:b/>
          <w:sz w:val="20"/>
          <w:szCs w:val="20"/>
        </w:rPr>
      </w:pPr>
    </w:p>
    <w:p>
      <w:pPr>
        <w:spacing w:line="360" w:lineRule="auto"/>
        <w:ind w:firstLine="2101" w:firstLineChars="1050"/>
        <w:jc w:val="both"/>
        <w:rPr>
          <w:rFonts w:ascii="Times New Roman" w:hAnsi="Times New Roman" w:eastAsia="Times New Roman" w:cs="Times New Roman"/>
          <w:b/>
          <w:sz w:val="20"/>
          <w:szCs w:val="20"/>
        </w:rPr>
      </w:pPr>
      <w:r>
        <w:rPr>
          <w:rFonts w:hint="default" w:ascii="Times New Roman" w:hAnsi="Times New Roman" w:eastAsia="Times New Roman"/>
          <w:b/>
          <w:sz w:val="20"/>
          <w:szCs w:val="20"/>
        </w:rPr>
        <w:t>Fig 4.1:ER diagram of</w:t>
      </w:r>
      <w:r>
        <w:rPr>
          <w:rFonts w:hint="default" w:ascii="Times New Roman" w:hAnsi="Times New Roman" w:eastAsia="Times New Roman"/>
          <w:b/>
          <w:sz w:val="20"/>
          <w:szCs w:val="20"/>
          <w:lang w:val="en-IN"/>
        </w:rPr>
        <w:t xml:space="preserve"> book-store</w:t>
      </w:r>
      <w:r>
        <w:rPr>
          <w:rFonts w:hint="default" w:ascii="Times New Roman" w:hAnsi="Times New Roman" w:eastAsia="Times New Roman"/>
          <w:b/>
          <w:sz w:val="20"/>
          <w:szCs w:val="20"/>
        </w:rPr>
        <w:t xml:space="preserve"> management system</w:t>
      </w:r>
    </w:p>
    <w:p>
      <w:pPr>
        <w:spacing w:line="360" w:lineRule="auto"/>
        <w:jc w:val="both"/>
        <w:rPr>
          <w:rFonts w:ascii="Times New Roman" w:hAnsi="Times New Roman" w:eastAsia="Times New Roman" w:cs="Times New Roman"/>
          <w:b/>
          <w:sz w:val="28"/>
          <w:szCs w:val="28"/>
        </w:rPr>
      </w:pPr>
    </w:p>
    <w:p>
      <w:pPr>
        <w:spacing w:line="360" w:lineRule="auto"/>
        <w:jc w:val="both"/>
        <w:rPr>
          <w:rFonts w:ascii="Times New Roman" w:hAnsi="Times New Roman" w:eastAsia="Times New Roman" w:cs="Times New Roman"/>
          <w:b/>
          <w:sz w:val="28"/>
          <w:szCs w:val="28"/>
        </w:rPr>
      </w:pPr>
    </w:p>
    <w:p>
      <w:pPr>
        <w:spacing w:line="360" w:lineRule="auto"/>
        <w:jc w:val="both"/>
        <w:rPr>
          <w:rFonts w:hint="default" w:ascii="Times New Roman" w:hAnsi="Times New Roman" w:eastAsia="Times New Roman"/>
          <w:b/>
          <w:sz w:val="28"/>
          <w:szCs w:val="28"/>
        </w:rPr>
      </w:pPr>
      <w:r>
        <w:rPr>
          <w:rFonts w:hint="default" w:ascii="Times New Roman" w:hAnsi="Times New Roman" w:eastAsia="Times New Roman"/>
          <w:b/>
          <w:sz w:val="28"/>
          <w:szCs w:val="28"/>
        </w:rPr>
        <w:t>4.2 MAPPING OF ER DIAGRAM TO SCHEMA</w:t>
      </w:r>
    </w:p>
    <w:p>
      <w:pPr>
        <w:spacing w:line="360" w:lineRule="auto"/>
        <w:jc w:val="both"/>
        <w:rPr>
          <w:rFonts w:hint="default" w:ascii="Times New Roman" w:hAnsi="Times New Roman" w:eastAsia="Times New Roman"/>
          <w:b/>
          <w:sz w:val="24"/>
          <w:szCs w:val="24"/>
        </w:rPr>
      </w:pPr>
      <w:r>
        <w:rPr>
          <w:rFonts w:hint="default" w:ascii="Times New Roman" w:hAnsi="Times New Roman" w:eastAsia="Times New Roman"/>
          <w:b/>
          <w:sz w:val="24"/>
          <w:szCs w:val="24"/>
        </w:rPr>
        <w:t>STEP1:</w:t>
      </w:r>
    </w:p>
    <w:p>
      <w:pPr>
        <w:spacing w:line="360" w:lineRule="auto"/>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For each regular entity type E in the ER Schema, create relation R that includes all simple attributes of E.</w:t>
      </w:r>
    </w:p>
    <w:p>
      <w:pPr>
        <w:spacing w:line="360" w:lineRule="auto"/>
        <w:jc w:val="both"/>
        <w:rPr>
          <w:rFonts w:hint="default" w:ascii="Times New Roman" w:hAnsi="Times New Roman" w:eastAsia="Times New Roman"/>
          <w:b/>
          <w:sz w:val="24"/>
          <w:szCs w:val="24"/>
        </w:rPr>
      </w:pPr>
      <w:r>
        <w:rPr>
          <w:rFonts w:hint="default" w:ascii="Times New Roman" w:hAnsi="Times New Roman" w:eastAsia="Times New Roman"/>
          <w:b/>
          <w:sz w:val="24"/>
          <w:szCs w:val="24"/>
        </w:rPr>
        <w:t>STEP2:</w:t>
      </w:r>
    </w:p>
    <w:p>
      <w:pPr>
        <w:spacing w:line="360" w:lineRule="auto"/>
        <w:jc w:val="both"/>
        <w:rPr>
          <w:rFonts w:hint="default" w:ascii="Times New Roman" w:hAnsi="Times New Roman" w:eastAsia="Times New Roman"/>
          <w:b/>
          <w:sz w:val="28"/>
          <w:szCs w:val="28"/>
        </w:rPr>
      </w:pPr>
      <w:r>
        <w:rPr>
          <w:rFonts w:hint="default" w:ascii="Times New Roman" w:hAnsi="Times New Roman" w:eastAsia="Times New Roman"/>
          <w:b w:val="0"/>
          <w:bCs/>
          <w:sz w:val="24"/>
          <w:szCs w:val="24"/>
        </w:rPr>
        <w:t>For each weak entity type W in the ER Schema with owner entity type E create a Relation R and include all simple attributes of Was attributes. In addition include as foreign key attribute of R the primary key attribute that correspond to owner entity</w:t>
      </w:r>
      <w:r>
        <w:rPr>
          <w:rFonts w:hint="default" w:ascii="Times New Roman" w:hAnsi="Times New Roman" w:eastAsia="Times New Roman"/>
          <w:b/>
          <w:sz w:val="28"/>
          <w:szCs w:val="28"/>
        </w:rPr>
        <w:t>.</w:t>
      </w:r>
    </w:p>
    <w:p>
      <w:pPr>
        <w:spacing w:line="360" w:lineRule="auto"/>
        <w:jc w:val="both"/>
        <w:rPr>
          <w:rFonts w:hint="default" w:ascii="Times New Roman" w:hAnsi="Times New Roman" w:eastAsia="Times New Roman"/>
          <w:b/>
          <w:sz w:val="24"/>
          <w:szCs w:val="24"/>
        </w:rPr>
      </w:pPr>
      <w:r>
        <w:rPr>
          <w:rFonts w:hint="default" w:ascii="Times New Roman" w:hAnsi="Times New Roman" w:eastAsia="Times New Roman"/>
          <w:b/>
          <w:sz w:val="24"/>
          <w:szCs w:val="24"/>
        </w:rPr>
        <w:t>STEP 3: MAPPING OF 1-N RELATIONSHIP</w:t>
      </w:r>
    </w:p>
    <w:p>
      <w:pPr>
        <w:spacing w:line="360" w:lineRule="auto"/>
        <w:jc w:val="both"/>
        <w:rPr>
          <w:rFonts w:hint="default" w:ascii="Times New Roman" w:hAnsi="Times New Roman" w:eastAsia="Times New Roman"/>
          <w:b/>
          <w:sz w:val="28"/>
          <w:szCs w:val="28"/>
        </w:rPr>
      </w:pPr>
      <w:r>
        <w:rPr>
          <w:rFonts w:hint="default" w:ascii="Times New Roman" w:hAnsi="Times New Roman" w:eastAsia="Times New Roman"/>
          <w:b w:val="0"/>
          <w:bCs/>
          <w:sz w:val="24"/>
          <w:szCs w:val="24"/>
        </w:rPr>
        <w:t>For each regular binary 1-N relationship type R identify the relation S that represents the participating entity type at the N side of the relation type include as foreign key in S the primary key of relation T that represents the other entity type participating in R</w:t>
      </w:r>
      <w:r>
        <w:rPr>
          <w:rFonts w:hint="default" w:ascii="Times New Roman" w:hAnsi="Times New Roman" w:eastAsia="Times New Roman"/>
          <w:b/>
          <w:sz w:val="28"/>
          <w:szCs w:val="28"/>
        </w:rPr>
        <w:t>.</w:t>
      </w:r>
    </w:p>
    <w:p>
      <w:pPr>
        <w:spacing w:line="360" w:lineRule="auto"/>
        <w:jc w:val="both"/>
        <w:rPr>
          <w:rFonts w:hint="default" w:ascii="Times New Roman" w:hAnsi="Times New Roman" w:eastAsia="Times New Roman"/>
          <w:b/>
          <w:sz w:val="24"/>
          <w:szCs w:val="24"/>
        </w:rPr>
      </w:pPr>
      <w:r>
        <w:rPr>
          <w:rFonts w:hint="default" w:ascii="Times New Roman" w:hAnsi="Times New Roman" w:eastAsia="Times New Roman"/>
          <w:b/>
          <w:sz w:val="24"/>
          <w:szCs w:val="24"/>
        </w:rPr>
        <w:t>STEP4: MAPPING OF M-N RELATONSHIP TYPE</w:t>
      </w:r>
    </w:p>
    <w:p>
      <w:pPr>
        <w:spacing w:line="360" w:lineRule="auto"/>
        <w:jc w:val="both"/>
        <w:rPr>
          <w:rFonts w:ascii="Times New Roman" w:hAnsi="Times New Roman" w:eastAsia="Times New Roman" w:cs="Times New Roman"/>
          <w:b w:val="0"/>
          <w:bCs/>
          <w:sz w:val="24"/>
          <w:szCs w:val="24"/>
        </w:rPr>
      </w:pPr>
      <w:r>
        <w:rPr>
          <w:rFonts w:hint="default" w:ascii="Times New Roman" w:hAnsi="Times New Roman" w:eastAsia="Times New Roman"/>
          <w:b w:val="0"/>
          <w:bCs/>
          <w:sz w:val="24"/>
          <w:szCs w:val="24"/>
        </w:rPr>
        <w:t xml:space="preserve"> Create a new Relation S to represent R include as foreign key in S1. The primary keys of relation S that represents the participating entity types their combination will form primary key of S. Also include any simple attributes of the M-N relationship types as attributes of S.</w:t>
      </w:r>
    </w:p>
    <w:p>
      <w:pPr>
        <w:spacing w:line="360" w:lineRule="auto"/>
        <w:jc w:val="both"/>
        <w:rPr>
          <w:rFonts w:ascii="Times New Roman" w:hAnsi="Times New Roman" w:eastAsia="Times New Roman" w:cs="Times New Roman"/>
          <w:b/>
          <w:sz w:val="28"/>
          <w:szCs w:val="28"/>
        </w:rPr>
      </w:pPr>
    </w:p>
    <w:p>
      <w:pPr>
        <w:spacing w:line="360" w:lineRule="auto"/>
        <w:jc w:val="both"/>
        <w:rPr>
          <w:rFonts w:ascii="Times New Roman" w:hAnsi="Times New Roman" w:eastAsia="Times New Roman" w:cs="Times New Roman"/>
          <w:b/>
          <w:sz w:val="28"/>
          <w:szCs w:val="28"/>
        </w:rPr>
      </w:pPr>
    </w:p>
    <w:p>
      <w:pPr>
        <w:spacing w:line="360" w:lineRule="auto"/>
        <w:ind w:right="379"/>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b/>
          <w:sz w:val="28"/>
          <w:szCs w:val="28"/>
        </w:rPr>
      </w:pPr>
    </w:p>
    <w:p>
      <w:pPr>
        <w:spacing w:line="360" w:lineRule="auto"/>
        <w:jc w:val="both"/>
        <w:rPr>
          <w:rFonts w:ascii="Times New Roman" w:hAnsi="Times New Roman" w:eastAsia="Times New Roman" w:cs="Times New Roman"/>
          <w:b/>
          <w:sz w:val="28"/>
          <w:szCs w:val="28"/>
        </w:rPr>
      </w:pPr>
    </w:p>
    <w:p>
      <w:pPr>
        <w:spacing w:line="360" w:lineRule="auto"/>
        <w:jc w:val="both"/>
        <w:rPr>
          <w:rFonts w:ascii="Times New Roman" w:hAnsi="Times New Roman" w:eastAsia="Times New Roman" w:cs="Times New Roman"/>
          <w:b/>
          <w:sz w:val="28"/>
          <w:szCs w:val="28"/>
        </w:rPr>
      </w:pPr>
    </w:p>
    <w:p>
      <w:pPr>
        <w:spacing w:line="360" w:lineRule="auto"/>
        <w:jc w:val="both"/>
        <w:rPr>
          <w:rFonts w:ascii="Times New Roman" w:hAnsi="Times New Roman" w:eastAsia="Times New Roman" w:cs="Times New Roman"/>
          <w:b/>
          <w:sz w:val="28"/>
          <w:szCs w:val="28"/>
        </w:rPr>
      </w:pPr>
    </w:p>
    <w:p>
      <w:pPr>
        <w:spacing w:line="360" w:lineRule="auto"/>
        <w:jc w:val="both"/>
        <w:rPr>
          <w:rFonts w:ascii="Times New Roman" w:hAnsi="Times New Roman" w:eastAsia="Times New Roman" w:cs="Times New Roman"/>
          <w:b/>
          <w:sz w:val="28"/>
          <w:szCs w:val="28"/>
        </w:rPr>
      </w:pPr>
    </w:p>
    <w:p>
      <w:pPr>
        <w:spacing w:line="360" w:lineRule="auto"/>
        <w:jc w:val="both"/>
        <w:rPr>
          <w:rFonts w:ascii="Times New Roman" w:hAnsi="Times New Roman" w:eastAsia="Times New Roman" w:cs="Times New Roman"/>
          <w:b/>
          <w:sz w:val="28"/>
          <w:szCs w:val="28"/>
        </w:rPr>
      </w:pPr>
    </w:p>
    <w:p>
      <w:pPr>
        <w:spacing w:line="360" w:lineRule="auto"/>
        <w:jc w:val="both"/>
        <w:rPr>
          <w:rFonts w:ascii="Times New Roman" w:hAnsi="Times New Roman" w:eastAsia="Times New Roman" w:cs="Times New Roman"/>
          <w:b/>
          <w:sz w:val="28"/>
          <w:szCs w:val="28"/>
        </w:rPr>
      </w:pPr>
    </w:p>
    <w:p>
      <w:pPr>
        <w:spacing w:line="360" w:lineRule="auto"/>
        <w:jc w:val="both"/>
        <w:rPr>
          <w:rFonts w:ascii="Times New Roman" w:hAnsi="Times New Roman" w:eastAsia="Times New Roman" w:cs="Times New Roman"/>
          <w:b/>
          <w:sz w:val="28"/>
          <w:szCs w:val="28"/>
        </w:rPr>
      </w:pPr>
    </w:p>
    <w:p>
      <w:pPr>
        <w:spacing w:line="360" w:lineRule="auto"/>
        <w:jc w:val="both"/>
        <w:rPr>
          <w:rFonts w:ascii="Times New Roman" w:hAnsi="Times New Roman" w:eastAsia="Times New Roman" w:cs="Times New Roman"/>
          <w:b/>
          <w:sz w:val="28"/>
          <w:szCs w:val="28"/>
        </w:rPr>
      </w:pPr>
    </w:p>
    <w:p>
      <w:pPr>
        <w:spacing w:line="360" w:lineRule="auto"/>
        <w:jc w:val="both"/>
        <w:rPr>
          <w:rFonts w:ascii="Times New Roman" w:hAnsi="Times New Roman" w:eastAsia="Times New Roman" w:cs="Times New Roman"/>
          <w:b/>
          <w:sz w:val="28"/>
          <w:szCs w:val="28"/>
        </w:rPr>
      </w:pPr>
    </w:p>
    <w:p>
      <w:pPr>
        <w:spacing w:line="360" w:lineRule="auto"/>
        <w:jc w:val="both"/>
        <w:rPr>
          <w:rFonts w:ascii="Times New Roman" w:hAnsi="Times New Roman" w:eastAsia="Times New Roman" w:cs="Times New Roman"/>
          <w:b/>
          <w:sz w:val="28"/>
          <w:szCs w:val="28"/>
        </w:rPr>
      </w:pPr>
    </w:p>
    <w:p>
      <w:pPr>
        <w:spacing w:line="360" w:lineRule="auto"/>
        <w:jc w:val="both"/>
        <w:rPr>
          <w:rFonts w:ascii="Times New Roman" w:hAnsi="Times New Roman" w:eastAsia="Times New Roman" w:cs="Times New Roman"/>
          <w:b/>
          <w:sz w:val="28"/>
          <w:szCs w:val="28"/>
        </w:rPr>
      </w:pPr>
    </w:p>
    <w:p>
      <w:pPr>
        <w:spacing w:line="360" w:lineRule="auto"/>
        <w:jc w:val="both"/>
        <w:rPr>
          <w:rFonts w:ascii="Times New Roman" w:hAnsi="Times New Roman" w:eastAsia="Times New Roman" w:cs="Times New Roman"/>
          <w:b/>
          <w:sz w:val="28"/>
          <w:szCs w:val="28"/>
        </w:rPr>
      </w:pPr>
    </w:p>
    <w:p>
      <w:pPr>
        <w:spacing w:line="360" w:lineRule="auto"/>
        <w:jc w:val="both"/>
        <w:rPr>
          <w:rFonts w:ascii="Times New Roman" w:hAnsi="Times New Roman" w:eastAsia="Times New Roman" w:cs="Times New Roman"/>
          <w:b/>
          <w:sz w:val="28"/>
          <w:szCs w:val="28"/>
        </w:rPr>
      </w:pPr>
    </w:p>
    <w:p>
      <w:pPr>
        <w:spacing w:line="360" w:lineRule="auto"/>
        <w:jc w:val="both"/>
        <w:rPr>
          <w:rFonts w:ascii="Times New Roman" w:hAnsi="Times New Roman" w:eastAsia="Times New Roman" w:cs="Times New Roman"/>
          <w:b/>
          <w:sz w:val="28"/>
          <w:szCs w:val="28"/>
        </w:rPr>
      </w:pPr>
    </w:p>
    <w:p>
      <w:pPr>
        <w:spacing w:line="360" w:lineRule="auto"/>
        <w:jc w:val="both"/>
        <w:rPr>
          <w:rFonts w:ascii="Times New Roman" w:hAnsi="Times New Roman" w:eastAsia="Times New Roman" w:cs="Times New Roman"/>
          <w:b/>
          <w:sz w:val="28"/>
          <w:szCs w:val="28"/>
        </w:rPr>
      </w:pPr>
    </w:p>
    <w:p>
      <w:pPr>
        <w:spacing w:line="360" w:lineRule="auto"/>
        <w:jc w:val="both"/>
        <w:rPr>
          <w:rFonts w:ascii="Times New Roman" w:hAnsi="Times New Roman" w:eastAsia="Times New Roman" w:cs="Times New Roman"/>
          <w:b/>
          <w:sz w:val="28"/>
          <w:szCs w:val="28"/>
        </w:rPr>
      </w:pPr>
    </w:p>
    <w:p>
      <w:pPr>
        <w:spacing w:line="360" w:lineRule="auto"/>
        <w:jc w:val="both"/>
        <w:rPr>
          <w:rFonts w:ascii="Times New Roman" w:hAnsi="Times New Roman" w:eastAsia="Times New Roman" w:cs="Times New Roman"/>
        </w:rPr>
      </w:pPr>
    </w:p>
    <w:p>
      <w:pPr>
        <w:spacing w:line="360" w:lineRule="auto"/>
        <w:jc w:val="both"/>
        <w:rPr>
          <w:rFonts w:ascii="Times New Roman" w:hAnsi="Times New Roman" w:eastAsia="Times New Roman" w:cs="Times New Roman"/>
        </w:rPr>
      </w:pPr>
    </w:p>
    <w:p>
      <w:pPr>
        <w:spacing w:line="360" w:lineRule="auto"/>
        <w:jc w:val="both"/>
        <w:rPr>
          <w:rFonts w:ascii="Times New Roman" w:hAnsi="Times New Roman" w:eastAsia="Times New Roman" w:cs="Times New Roman"/>
        </w:rPr>
      </w:pPr>
    </w:p>
    <w:p>
      <w:pPr>
        <w:spacing w:line="360" w:lineRule="auto"/>
        <w:jc w:val="both"/>
        <w:rPr>
          <w:rFonts w:ascii="Times New Roman" w:hAnsi="Times New Roman" w:eastAsia="Times New Roman" w:cs="Times New Roman"/>
        </w:rPr>
      </w:pPr>
    </w:p>
    <w:p>
      <w:pPr>
        <w:spacing w:line="360" w:lineRule="auto"/>
        <w:jc w:val="both"/>
        <w:rPr>
          <w:rFonts w:ascii="Times New Roman" w:hAnsi="Times New Roman" w:eastAsia="Times New Roman" w:cs="Times New Roman"/>
        </w:rPr>
      </w:pPr>
    </w:p>
    <w:p>
      <w:pPr>
        <w:spacing w:line="360" w:lineRule="auto"/>
        <w:jc w:val="both"/>
        <w:rPr>
          <w:rFonts w:ascii="Times New Roman" w:hAnsi="Times New Roman" w:eastAsia="Times New Roman" w:cs="Times New Roman"/>
        </w:rPr>
      </w:pPr>
    </w:p>
    <w:p>
      <w:pPr>
        <w:spacing w:line="360" w:lineRule="auto"/>
        <w:jc w:val="both"/>
        <w:rPr>
          <w:rFonts w:ascii="Times New Roman" w:hAnsi="Times New Roman" w:eastAsia="Times New Roman" w:cs="Times New Roman"/>
        </w:rPr>
      </w:pPr>
    </w:p>
    <w:p>
      <w:pPr>
        <w:spacing w:line="360" w:lineRule="auto"/>
        <w:jc w:val="both"/>
        <w:rPr>
          <w:rFonts w:ascii="Times New Roman" w:hAnsi="Times New Roman" w:eastAsia="Times New Roman" w:cs="Times New Roman"/>
        </w:rPr>
      </w:pPr>
    </w:p>
    <w:p>
      <w:pPr>
        <w:spacing w:line="360" w:lineRule="auto"/>
        <w:jc w:val="both"/>
        <w:rPr>
          <w:rFonts w:hint="default" w:ascii="Times New Roman" w:hAnsi="Times New Roman" w:eastAsia="Times New Roman" w:cs="Times New Roman"/>
          <w:b/>
          <w:bCs/>
          <w:lang w:val="en-IN"/>
        </w:rPr>
      </w:pPr>
      <w:r>
        <w:rPr>
          <w:rFonts w:hint="default" w:ascii="Times New Roman" w:hAnsi="Times New Roman" w:eastAsia="Times New Roman" w:cs="Times New Roman"/>
          <w:lang w:val="en-IN"/>
        </w:rPr>
        <w:t xml:space="preserve">       </w:t>
      </w:r>
    </w:p>
    <w:p>
      <w:pPr>
        <w:spacing w:line="360" w:lineRule="auto"/>
        <w:jc w:val="both"/>
        <w:rPr>
          <w:rFonts w:hint="default" w:ascii="Times New Roman" w:hAnsi="Times New Roman" w:eastAsia="Times New Roman" w:cs="Times New Roman"/>
          <w:lang w:val="en-IN"/>
        </w:rPr>
      </w:pPr>
      <w:r>
        <w:rPr>
          <w:rFonts w:hint="default" w:ascii="Times New Roman" w:hAnsi="Times New Roman" w:eastAsia="Times New Roman" w:cs="Times New Roman"/>
          <w:b/>
          <w:bCs/>
          <w:lang w:val="en-IN"/>
        </w:rPr>
        <w:t xml:space="preserve">                                      </w:t>
      </w:r>
      <w:r>
        <w:rPr>
          <w:rFonts w:hint="default" w:ascii="Times New Roman" w:hAnsi="Times New Roman" w:eastAsia="Times New Roman" w:cs="Times New Roman"/>
          <w:b/>
          <w:bCs/>
          <w:sz w:val="20"/>
          <w:szCs w:val="20"/>
          <w:lang w:val="en-IN"/>
        </w:rPr>
        <w:t xml:space="preserve">    </w:t>
      </w:r>
      <w:r>
        <w:rPr>
          <w:rFonts w:hint="default" w:ascii="Times New Roman" w:hAnsi="Times New Roman" w:eastAsia="Times New Roman"/>
          <w:b/>
          <w:bCs/>
          <w:sz w:val="20"/>
          <w:szCs w:val="20"/>
          <w:lang w:val="en-IN"/>
        </w:rPr>
        <w:t>Fig 4.2:Mapping</w:t>
      </w:r>
      <w:r>
        <w:rPr>
          <w:rFonts w:hint="default" w:ascii="Times New Roman" w:hAnsi="Times New Roman" w:eastAsia="Times New Roman"/>
          <w:sz w:val="20"/>
          <w:szCs w:val="20"/>
          <w:lang w:val="en-IN"/>
        </w:rPr>
        <w:t xml:space="preserve"> </w:t>
      </w:r>
      <w:r>
        <w:rPr>
          <w:rFonts w:hint="default" w:ascii="Times New Roman" w:hAnsi="Times New Roman" w:eastAsia="Times New Roman"/>
          <w:b/>
          <w:bCs/>
          <w:sz w:val="20"/>
          <w:szCs w:val="20"/>
          <w:lang w:val="en-IN"/>
        </w:rPr>
        <w:t>of ER diagram to schema.</w:t>
      </w:r>
    </w:p>
    <w:p>
      <w:pPr>
        <w:spacing w:line="360" w:lineRule="auto"/>
        <w:jc w:val="both"/>
        <w:rPr>
          <w:rFonts w:ascii="Times New Roman" w:hAnsi="Times New Roman" w:eastAsia="Times New Roman" w:cs="Times New Roman"/>
        </w:rPr>
      </w:pPr>
    </w:p>
    <w:p>
      <w:pPr>
        <w:spacing w:line="360" w:lineRule="auto"/>
        <w:jc w:val="both"/>
        <w:rPr>
          <w:rFonts w:ascii="Times New Roman" w:hAnsi="Times New Roman" w:eastAsia="Times New Roman" w:cs="Times New Roman"/>
        </w:rPr>
      </w:pPr>
    </w:p>
    <w:p>
      <w:pPr>
        <w:spacing w:line="360" w:lineRule="auto"/>
        <w:jc w:val="both"/>
        <w:rPr>
          <w:rFonts w:ascii="Times New Roman" w:hAnsi="Times New Roman" w:eastAsia="Times New Roman" w:cs="Times New Roman"/>
        </w:rPr>
      </w:pPr>
    </w:p>
    <w:p>
      <w:pPr>
        <w:spacing w:line="360" w:lineRule="auto"/>
        <w:jc w:val="both"/>
        <w:rPr>
          <w:rFonts w:ascii="Times New Roman" w:hAnsi="Times New Roman" w:eastAsia="Times New Roman" w:cs="Times New Roman"/>
        </w:rPr>
      </w:pPr>
    </w:p>
    <w:p>
      <w:pPr>
        <w:spacing w:line="360" w:lineRule="auto"/>
        <w:jc w:val="both"/>
        <w:rPr>
          <w:rFonts w:ascii="Times New Roman" w:hAnsi="Times New Roman" w:eastAsia="Times New Roman" w:cs="Times New Roman"/>
        </w:rPr>
      </w:pPr>
    </w:p>
    <w:p>
      <w:pPr>
        <w:spacing w:line="360" w:lineRule="auto"/>
        <w:jc w:val="both"/>
        <w:rPr>
          <w:rFonts w:ascii="Times New Roman" w:hAnsi="Times New Roman" w:eastAsia="Times New Roman" w:cs="Times New Roman"/>
        </w:rPr>
      </w:pPr>
    </w:p>
    <w:p>
      <w:pPr>
        <w:spacing w:line="360" w:lineRule="auto"/>
        <w:jc w:val="both"/>
        <w:rPr>
          <w:rFonts w:ascii="Times New Roman" w:hAnsi="Times New Roman" w:eastAsia="Times New Roman" w:cs="Times New Roman"/>
        </w:rPr>
      </w:pPr>
    </w:p>
    <w:p>
      <w:pPr>
        <w:spacing w:line="360" w:lineRule="auto"/>
        <w:jc w:val="both"/>
        <w:rPr>
          <w:rFonts w:ascii="Times New Roman" w:hAnsi="Times New Roman" w:eastAsia="Times New Roman" w:cs="Times New Roman"/>
          <w:b/>
          <w:sz w:val="36"/>
          <w:szCs w:val="36"/>
        </w:rPr>
      </w:pPr>
    </w:p>
    <w:p>
      <w:pPr>
        <w:spacing w:line="360" w:lineRule="auto"/>
        <w:jc w:val="both"/>
        <w:rPr>
          <w:rFonts w:ascii="Times New Roman" w:hAnsi="Times New Roman" w:eastAsia="Times New Roman" w:cs="Times New Roman"/>
          <w:b/>
          <w:sz w:val="36"/>
          <w:szCs w:val="36"/>
        </w:rPr>
      </w:pPr>
    </w:p>
    <w:p>
      <w:pPr>
        <w:spacing w:line="360" w:lineRule="auto"/>
        <w:jc w:val="both"/>
        <w:rPr>
          <w:rFonts w:ascii="Times New Roman" w:hAnsi="Times New Roman" w:eastAsia="Times New Roman" w:cs="Times New Roman"/>
          <w:b/>
          <w:sz w:val="36"/>
          <w:szCs w:val="36"/>
        </w:rPr>
      </w:pPr>
    </w:p>
    <w:p>
      <w:pPr>
        <w:spacing w:line="360" w:lineRule="auto"/>
        <w:jc w:val="both"/>
        <w:rPr>
          <w:rFonts w:ascii="Times New Roman" w:hAnsi="Times New Roman" w:eastAsia="Times New Roman" w:cs="Times New Roman"/>
          <w:b/>
          <w:sz w:val="36"/>
          <w:szCs w:val="36"/>
        </w:rPr>
      </w:pPr>
    </w:p>
    <w:p>
      <w:pPr>
        <w:spacing w:line="360" w:lineRule="auto"/>
        <w:jc w:val="both"/>
        <w:rPr>
          <w:rFonts w:ascii="Times New Roman" w:hAnsi="Times New Roman" w:eastAsia="Times New Roman" w:cs="Times New Roman"/>
          <w:b/>
          <w:sz w:val="36"/>
          <w:szCs w:val="36"/>
        </w:rPr>
      </w:pPr>
    </w:p>
    <w:p>
      <w:pPr>
        <w:spacing w:line="360" w:lineRule="auto"/>
        <w:jc w:val="both"/>
        <w:rPr>
          <w:rFonts w:ascii="Times New Roman" w:hAnsi="Times New Roman" w:eastAsia="Times New Roman" w:cs="Times New Roman"/>
          <w:b/>
          <w:sz w:val="36"/>
          <w:szCs w:val="36"/>
        </w:rPr>
      </w:pPr>
    </w:p>
    <w:p>
      <w:pPr>
        <w:spacing w:line="360" w:lineRule="auto"/>
        <w:jc w:val="both"/>
        <w:rPr>
          <w:rFonts w:ascii="Times New Roman" w:hAnsi="Times New Roman" w:eastAsia="Times New Roman" w:cs="Times New Roman"/>
          <w:b/>
          <w:sz w:val="36"/>
          <w:szCs w:val="36"/>
        </w:rPr>
      </w:pPr>
    </w:p>
    <w:p>
      <w:pPr>
        <w:spacing w:line="360" w:lineRule="auto"/>
        <w:jc w:val="both"/>
        <w:rPr>
          <w:rFonts w:ascii="Times New Roman" w:hAnsi="Times New Roman" w:eastAsia="Times New Roman" w:cs="Times New Roman"/>
          <w:b/>
          <w:sz w:val="36"/>
          <w:szCs w:val="36"/>
        </w:rPr>
      </w:pPr>
    </w:p>
    <w:p>
      <w:pPr>
        <w:spacing w:line="360" w:lineRule="auto"/>
        <w:jc w:val="both"/>
        <w:rPr>
          <w:rFonts w:ascii="Times New Roman" w:hAnsi="Times New Roman" w:eastAsia="Times New Roman" w:cs="Times New Roman"/>
          <w:b/>
          <w:sz w:val="36"/>
          <w:szCs w:val="36"/>
        </w:rPr>
      </w:pPr>
    </w:p>
    <w:p>
      <w:pPr>
        <w:spacing w:line="360" w:lineRule="auto"/>
        <w:jc w:val="both"/>
        <w:rPr>
          <w:rFonts w:ascii="Times New Roman" w:hAnsi="Times New Roman" w:eastAsia="Times New Roman" w:cs="Times New Roman"/>
          <w:b/>
          <w:sz w:val="20"/>
          <w:szCs w:val="20"/>
        </w:rPr>
      </w:pPr>
    </w:p>
    <w:p>
      <w:pPr>
        <w:spacing w:line="360" w:lineRule="auto"/>
        <w:jc w:val="both"/>
        <w:rPr>
          <w:rFonts w:hint="default" w:ascii="Times New Roman" w:hAnsi="Times New Roman" w:eastAsia="Times New Roman"/>
          <w:b/>
          <w:sz w:val="20"/>
          <w:szCs w:val="20"/>
        </w:rPr>
      </w:pPr>
    </w:p>
    <w:p>
      <w:pPr>
        <w:spacing w:line="360" w:lineRule="auto"/>
        <w:jc w:val="both"/>
        <w:rPr>
          <w:rFonts w:hint="default" w:ascii="Times New Roman" w:hAnsi="Times New Roman" w:eastAsia="Times New Roman"/>
          <w:b/>
          <w:sz w:val="20"/>
          <w:szCs w:val="20"/>
        </w:rPr>
      </w:pPr>
    </w:p>
    <w:p>
      <w:pPr>
        <w:spacing w:line="360" w:lineRule="auto"/>
        <w:jc w:val="both"/>
        <w:rPr>
          <w:rFonts w:hint="default" w:ascii="Times New Roman" w:hAnsi="Times New Roman" w:eastAsia="Times New Roman"/>
          <w:b/>
          <w:sz w:val="20"/>
          <w:szCs w:val="20"/>
        </w:rPr>
      </w:pPr>
    </w:p>
    <w:p>
      <w:pPr>
        <w:spacing w:line="360" w:lineRule="auto"/>
        <w:ind w:firstLine="1901" w:firstLineChars="950"/>
        <w:jc w:val="both"/>
        <w:rPr>
          <w:rFonts w:ascii="Times New Roman" w:hAnsi="Times New Roman" w:eastAsia="Times New Roman" w:cs="Times New Roman"/>
          <w:b/>
          <w:sz w:val="20"/>
          <w:szCs w:val="20"/>
        </w:rPr>
      </w:pPr>
      <w:r>
        <w:rPr>
          <w:rFonts w:hint="default" w:ascii="Times New Roman" w:hAnsi="Times New Roman" w:eastAsia="Times New Roman"/>
          <w:b/>
          <w:sz w:val="20"/>
          <w:szCs w:val="20"/>
        </w:rPr>
        <w:t>Fig 4.3: MAPPING OF THE ER SCHEMA TO RELATIONS</w:t>
      </w:r>
    </w:p>
    <w:p>
      <w:pPr>
        <w:spacing w:line="360" w:lineRule="auto"/>
        <w:jc w:val="both"/>
        <w:rPr>
          <w:rFonts w:hint="default" w:ascii="Times New Roman" w:hAnsi="Times New Roman" w:eastAsia="Times New Roman" w:cs="Times New Roman"/>
          <w:b/>
          <w:sz w:val="36"/>
          <w:szCs w:val="36"/>
          <w:lang w:val="en-IN"/>
        </w:rPr>
      </w:pPr>
      <w:r>
        <w:rPr>
          <w:rFonts w:hint="default" w:ascii="Times New Roman" w:hAnsi="Times New Roman" w:eastAsia="Times New Roman" w:cs="Times New Roman"/>
          <w:b/>
          <w:sz w:val="36"/>
          <w:szCs w:val="36"/>
          <w:lang w:val="en-IN"/>
        </w:rPr>
        <w:t xml:space="preserve">                                                                                                                                                                                       </w:t>
      </w:r>
    </w:p>
    <w:p>
      <w:pPr>
        <w:spacing w:line="360" w:lineRule="auto"/>
        <w:jc w:val="both"/>
        <w:rPr>
          <w:rFonts w:ascii="Times New Roman" w:hAnsi="Times New Roman" w:eastAsia="Times New Roman" w:cs="Times New Roman"/>
          <w:b/>
          <w:sz w:val="36"/>
          <w:szCs w:val="36"/>
        </w:rPr>
      </w:pPr>
      <w:r>
        <w:rPr>
          <w:rFonts w:hint="default" w:ascii="Times New Roman" w:hAnsi="Times New Roman" w:eastAsia="Times New Roman" w:cs="Times New Roman"/>
          <w:b/>
          <w:sz w:val="36"/>
          <w:szCs w:val="36"/>
          <w:lang w:val="en-IN"/>
        </w:rPr>
        <w:t xml:space="preserve"> </w:t>
      </w:r>
      <w:r>
        <w:rPr>
          <w:rFonts w:ascii="Times New Roman" w:hAnsi="Times New Roman" w:eastAsia="Times New Roman" w:cs="Times New Roman"/>
          <w:b/>
          <w:sz w:val="36"/>
          <w:szCs w:val="36"/>
        </w:rPr>
        <w:t>CHAPTER 5</w:t>
      </w:r>
    </w:p>
    <w:p>
      <w:pPr>
        <w:spacing w:line="360" w:lineRule="auto"/>
        <w:ind w:firstLine="1601" w:firstLineChars="500"/>
        <w:jc w:val="both"/>
        <w:rPr>
          <w:rFonts w:hint="default" w:ascii="Times New Roman" w:hAnsi="Times New Roman" w:eastAsia="Times New Roman" w:cs="Times New Roman"/>
          <w:b/>
          <w:sz w:val="32"/>
          <w:szCs w:val="32"/>
          <w:lang w:val="en-IN"/>
        </w:rPr>
      </w:pPr>
      <w:r>
        <w:rPr>
          <w:rFonts w:ascii="Times New Roman" w:hAnsi="Times New Roman" w:eastAsia="Times New Roman" w:cs="Times New Roman"/>
          <w:b/>
          <w:sz w:val="32"/>
          <w:szCs w:val="32"/>
        </w:rPr>
        <w:t>IMPLEMENTATION</w:t>
      </w:r>
      <w:r>
        <w:rPr>
          <w:rFonts w:hint="default" w:ascii="Times New Roman" w:hAnsi="Times New Roman" w:eastAsia="Times New Roman" w:cs="Times New Roman"/>
          <w:b/>
          <w:sz w:val="32"/>
          <w:szCs w:val="32"/>
          <w:lang w:val="en-IN"/>
        </w:rPr>
        <w:t xml:space="preserve"> OF TABLES</w:t>
      </w:r>
    </w:p>
    <w:p>
      <w:pPr>
        <w:spacing w:line="360" w:lineRule="auto"/>
        <w:jc w:val="both"/>
        <w:rPr>
          <w:rFonts w:ascii="Times New Roman" w:hAnsi="Times New Roman" w:eastAsia="Times New Roman" w:cs="Times New Roman"/>
          <w:b/>
          <w:sz w:val="28"/>
          <w:szCs w:val="28"/>
          <w:lang w:val="en-US"/>
        </w:rPr>
      </w:pPr>
      <w:r>
        <w:rPr>
          <w:rFonts w:ascii="Times New Roman" w:hAnsi="Times New Roman" w:eastAsia="Times New Roman" w:cs="Times New Roman"/>
          <w:b/>
          <w:sz w:val="28"/>
          <w:szCs w:val="28"/>
        </w:rPr>
        <w:t>5.1 CREATION OF TABLE</w:t>
      </w:r>
      <w:r>
        <w:rPr>
          <w:rFonts w:ascii="Times New Roman" w:hAnsi="Times New Roman" w:eastAsia="Times New Roman" w:cs="Times New Roman"/>
          <w:b/>
          <w:sz w:val="28"/>
          <w:szCs w:val="28"/>
          <w:lang w:val="en-US"/>
        </w:rPr>
        <w:t>S</w:t>
      </w:r>
    </w:p>
    <w:p>
      <w:pPr>
        <w:spacing w:line="360" w:lineRule="auto"/>
        <w:jc w:val="both"/>
        <w:rPr>
          <w:rFonts w:hint="default" w:ascii="Times New Roman" w:hAnsi="Times New Roman"/>
          <w:color w:val="000000"/>
          <w:lang w:val="en-US"/>
        </w:rPr>
      </w:pPr>
      <w:r>
        <w:rPr>
          <w:rFonts w:hint="default" w:ascii="Times New Roman" w:hAnsi="Times New Roman" w:eastAsia="Times New Roman" w:cs="Times New Roman"/>
          <w:b/>
          <w:sz w:val="24"/>
          <w:szCs w:val="24"/>
          <w:lang w:val="en-IN"/>
        </w:rPr>
        <w:t xml:space="preserve">1.CREATE TABLE BOOK </w:t>
      </w:r>
      <w:r>
        <w:rPr>
          <w:rFonts w:hint="default" w:ascii="Times New Roman" w:hAnsi="Times New Roman"/>
          <w:color w:val="000000"/>
          <w:lang w:val="en-IN"/>
        </w:rPr>
        <w:t>CR</w:t>
      </w:r>
      <w:r>
        <w:rPr>
          <w:rFonts w:hint="default" w:ascii="Times New Roman" w:hAnsi="Times New Roman"/>
          <w:color w:val="000000"/>
          <w:lang w:val="en-US"/>
        </w:rPr>
        <w:t>EATE TABLE IF NOT EXISTS `book` (`b_id` int(4) NOT NULL AUTO_INCREMENT,  `b_nm` varchar(60) NOT NULL,  `b_subcat` varchar(25) NOT NULL,</w:t>
      </w:r>
    </w:p>
    <w:p>
      <w:pPr>
        <w:spacing w:before="90" w:line="360" w:lineRule="auto"/>
        <w:jc w:val="both"/>
        <w:rPr>
          <w:rFonts w:ascii="Times New Roman" w:hAnsi="Times New Roman" w:cs="Times New Roman"/>
          <w:color w:val="000000"/>
          <w:lang w:val="en-US"/>
        </w:rPr>
      </w:pPr>
      <w:r>
        <w:rPr>
          <w:rFonts w:hint="default" w:ascii="Times New Roman" w:hAnsi="Times New Roman"/>
          <w:color w:val="000000"/>
          <w:lang w:val="en-US"/>
        </w:rPr>
        <w:t xml:space="preserve"> `b_desc` longtext NOT NULL,  `b_publisher` varchar(40) NOT NULL,`b_edition` varchar(20) NOT NULL,`b_isbn` varchar(10) NOT NULL,`b_page` int(5) NOT NULL, `b_price` int(5) NOT NULL,`b_img` longtext NOT NULL,`b_pdf` longtext NOT NULL,  PRIMARY KEY (`b_id`) ENGINE=InnoDB DEFAULT CHARSET=latin1 AUTO_INCREMENT=51 ;</w:t>
      </w:r>
    </w:p>
    <w:p>
      <w:pPr>
        <w:numPr>
          <w:ilvl w:val="0"/>
          <w:numId w:val="7"/>
        </w:numPr>
        <w:spacing w:before="90" w:line="360" w:lineRule="auto"/>
        <w:jc w:val="both"/>
        <w:rPr>
          <w:rFonts w:hint="default" w:ascii="Times New Roman" w:hAnsi="Times New Roman"/>
          <w:b w:val="0"/>
          <w:bCs/>
          <w:color w:val="000000"/>
          <w:sz w:val="24"/>
          <w:szCs w:val="24"/>
          <w:lang w:val="en-US"/>
        </w:rPr>
      </w:pPr>
      <w:r>
        <w:rPr>
          <w:rFonts w:ascii="Times New Roman" w:hAnsi="Times New Roman" w:cs="Times New Roman"/>
          <w:b/>
          <w:color w:val="000000"/>
          <w:sz w:val="24"/>
          <w:szCs w:val="24"/>
          <w:lang w:val="en-US"/>
        </w:rPr>
        <w:t xml:space="preserve">CREATE TABLE </w:t>
      </w:r>
      <w:r>
        <w:rPr>
          <w:rFonts w:hint="default" w:ascii="Times New Roman" w:hAnsi="Times New Roman" w:cs="Times New Roman"/>
          <w:b/>
          <w:color w:val="000000"/>
          <w:sz w:val="24"/>
          <w:szCs w:val="24"/>
          <w:lang w:val="en-IN"/>
        </w:rPr>
        <w:t xml:space="preserve">CATEGORY </w:t>
      </w:r>
    </w:p>
    <w:p>
      <w:pPr>
        <w:numPr>
          <w:ilvl w:val="0"/>
          <w:numId w:val="0"/>
        </w:numPr>
        <w:spacing w:before="90" w:line="360" w:lineRule="auto"/>
        <w:jc w:val="both"/>
        <w:rPr>
          <w:rFonts w:ascii="Times New Roman" w:hAnsi="Times New Roman" w:cs="Times New Roman"/>
          <w:b w:val="0"/>
          <w:bCs/>
          <w:color w:val="000000"/>
          <w:sz w:val="24"/>
          <w:szCs w:val="24"/>
          <w:lang w:val="en-US"/>
        </w:rPr>
      </w:pPr>
      <w:r>
        <w:rPr>
          <w:rFonts w:hint="default" w:ascii="Times New Roman" w:hAnsi="Times New Roman"/>
          <w:b w:val="0"/>
          <w:bCs/>
          <w:color w:val="000000"/>
          <w:sz w:val="24"/>
          <w:szCs w:val="24"/>
          <w:lang w:val="en-US"/>
        </w:rPr>
        <w:t>CREATE TABLE IF NOT EXISTS `category` (`cat_id` int(4) NOT NULL AUTO_INCREMENT</w:t>
      </w:r>
      <w:r>
        <w:rPr>
          <w:rFonts w:hint="default" w:ascii="Times New Roman" w:hAnsi="Times New Roman"/>
          <w:b w:val="0"/>
          <w:bCs/>
          <w:color w:val="000000"/>
          <w:sz w:val="24"/>
          <w:szCs w:val="24"/>
          <w:lang w:val="en-IN"/>
        </w:rPr>
        <w:t xml:space="preserve"> </w:t>
      </w:r>
      <w:r>
        <w:rPr>
          <w:rFonts w:hint="default" w:ascii="Times New Roman" w:hAnsi="Times New Roman"/>
          <w:b w:val="0"/>
          <w:bCs/>
          <w:color w:val="000000"/>
          <w:sz w:val="24"/>
          <w:szCs w:val="24"/>
          <w:lang w:val="en-US"/>
        </w:rPr>
        <w:t xml:space="preserve">  `cat_nm` varchar(30) NOT NULL,  PRIMARY KEY (`cat_id`)) ENGINE=InnoDB DEFAULT CHARSET=latin1 AUTO_INCREMENT=22 ;</w:t>
      </w:r>
    </w:p>
    <w:p>
      <w:pPr>
        <w:tabs>
          <w:tab w:val="left" w:pos="312"/>
        </w:tabs>
        <w:spacing w:line="360" w:lineRule="auto"/>
        <w:jc w:val="both"/>
        <w:rPr>
          <w:rFonts w:hint="default" w:ascii="Times New Roman" w:hAnsi="Times New Roman"/>
          <w:b w:val="0"/>
          <w:bCs/>
          <w:color w:val="000000"/>
          <w:sz w:val="24"/>
          <w:szCs w:val="24"/>
          <w:lang w:val="en-IN"/>
        </w:rPr>
      </w:pPr>
      <w:r>
        <w:rPr>
          <w:rFonts w:ascii="Times New Roman" w:hAnsi="Times New Roman" w:cs="Times New Roman"/>
          <w:b/>
          <w:color w:val="000000"/>
          <w:sz w:val="24"/>
          <w:szCs w:val="24"/>
        </w:rPr>
        <w:t>3.</w:t>
      </w:r>
      <w:r>
        <w:rPr>
          <w:rFonts w:ascii="Times New Roman" w:hAnsi="Times New Roman" w:cs="Times New Roman"/>
          <w:b/>
          <w:color w:val="000000"/>
          <w:sz w:val="24"/>
          <w:szCs w:val="24"/>
          <w:lang w:val="en-US"/>
        </w:rPr>
        <w:t xml:space="preserve">CREATE TABLE </w:t>
      </w:r>
      <w:r>
        <w:rPr>
          <w:rFonts w:hint="default" w:ascii="Times New Roman" w:hAnsi="Times New Roman" w:cs="Times New Roman"/>
          <w:b/>
          <w:color w:val="000000"/>
          <w:sz w:val="24"/>
          <w:szCs w:val="24"/>
          <w:lang w:val="en-IN"/>
        </w:rPr>
        <w:t>CONTACT</w:t>
      </w:r>
    </w:p>
    <w:p>
      <w:pPr>
        <w:spacing w:line="360" w:lineRule="auto"/>
        <w:jc w:val="both"/>
        <w:rPr>
          <w:rFonts w:hint="default" w:ascii="Times New Roman" w:hAnsi="Times New Roman"/>
          <w:b w:val="0"/>
          <w:bCs/>
          <w:color w:val="000000"/>
          <w:sz w:val="24"/>
          <w:szCs w:val="24"/>
          <w:lang w:val="en-US"/>
        </w:rPr>
      </w:pPr>
      <w:r>
        <w:rPr>
          <w:rFonts w:hint="default" w:ascii="Times New Roman" w:hAnsi="Times New Roman"/>
          <w:b w:val="0"/>
          <w:bCs/>
          <w:color w:val="000000"/>
          <w:sz w:val="24"/>
          <w:szCs w:val="24"/>
          <w:lang w:val="en-US"/>
        </w:rPr>
        <w:t>CREATE TABLE IF NOT EXISTS</w:t>
      </w:r>
      <w:r>
        <w:rPr>
          <w:rFonts w:hint="default" w:ascii="Times New Roman" w:hAnsi="Times New Roman"/>
          <w:b w:val="0"/>
          <w:bCs/>
          <w:color w:val="000000"/>
          <w:sz w:val="24"/>
          <w:szCs w:val="24"/>
          <w:lang w:val="en-IN"/>
        </w:rPr>
        <w:t xml:space="preserve"> </w:t>
      </w:r>
      <w:r>
        <w:rPr>
          <w:rFonts w:hint="default" w:ascii="Times New Roman" w:hAnsi="Times New Roman"/>
          <w:b w:val="0"/>
          <w:bCs/>
          <w:color w:val="000000"/>
          <w:sz w:val="24"/>
          <w:szCs w:val="24"/>
          <w:lang w:val="en-US"/>
        </w:rPr>
        <w:t>`contact`(`con_id` int(4) NOT NULL AUTO_INCREMENT,`con_nm` varchar(25) NOT NULL,`con_email` varchar(35) NOT NULL</w:t>
      </w:r>
      <w:r>
        <w:rPr>
          <w:rFonts w:hint="default" w:ascii="Times New Roman" w:hAnsi="Times New Roman"/>
          <w:b w:val="0"/>
          <w:bCs/>
          <w:color w:val="000000"/>
          <w:sz w:val="24"/>
          <w:szCs w:val="24"/>
          <w:lang w:val="en-IN"/>
        </w:rPr>
        <w:t>,</w:t>
      </w:r>
      <w:r>
        <w:rPr>
          <w:rFonts w:hint="default" w:ascii="Times New Roman" w:hAnsi="Times New Roman"/>
          <w:b w:val="0"/>
          <w:bCs/>
          <w:color w:val="000000"/>
          <w:sz w:val="24"/>
          <w:szCs w:val="24"/>
          <w:lang w:val="en-US"/>
        </w:rPr>
        <w:t xml:space="preserve"> `con_query` longtext NOT NULL,  PRIMARY KEY (`con_id`)) ENGINE=InnoDB  DEFAULT CHARSET=latin1 AUTO_INCREMENT=5 ;</w:t>
      </w:r>
    </w:p>
    <w:p>
      <w:pPr>
        <w:spacing w:line="360" w:lineRule="auto"/>
        <w:jc w:val="both"/>
        <w:rPr>
          <w:rFonts w:hint="default" w:ascii="Times New Roman" w:hAnsi="Times New Roman" w:cs="Times New Roman"/>
          <w:b/>
          <w:color w:val="000000"/>
          <w:sz w:val="24"/>
          <w:szCs w:val="24"/>
          <w:lang w:val="en-IN"/>
        </w:rPr>
      </w:pPr>
      <w:r>
        <w:rPr>
          <w:rFonts w:ascii="Times New Roman" w:hAnsi="Times New Roman" w:cs="Times New Roman"/>
          <w:b/>
          <w:color w:val="000000"/>
          <w:sz w:val="24"/>
          <w:szCs w:val="24"/>
          <w:lang w:val="en-US"/>
        </w:rPr>
        <w:t xml:space="preserve">4.CREATE TABLE </w:t>
      </w:r>
      <w:r>
        <w:rPr>
          <w:rFonts w:hint="default" w:ascii="Times New Roman" w:hAnsi="Times New Roman" w:cs="Times New Roman"/>
          <w:b/>
          <w:color w:val="000000"/>
          <w:sz w:val="24"/>
          <w:szCs w:val="24"/>
          <w:lang w:val="en-IN"/>
        </w:rPr>
        <w:t>SHIPPING_DETAILS</w:t>
      </w:r>
    </w:p>
    <w:p>
      <w:pPr>
        <w:spacing w:line="360" w:lineRule="auto"/>
        <w:jc w:val="both"/>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CREATE TABLE IF NOT EXISTS `shipping_details`(`id` int(11) NOT NULL AUTO_INCREMENT,  `name` char(50) NOT NULL, `address` text NOT NULL, `postal_code` bigint(20) NOT NULL, `city` varchar(50) NOT NULL,`state` varchar(50) NOT NULL</w:t>
      </w:r>
      <w:r>
        <w:rPr>
          <w:rFonts w:hint="default" w:ascii="Times New Roman" w:hAnsi="Times New Roman" w:cs="Times New Roman"/>
          <w:color w:val="000000"/>
          <w:sz w:val="24"/>
          <w:szCs w:val="24"/>
          <w:lang w:val="en-IN"/>
        </w:rPr>
        <w:t>,</w:t>
      </w:r>
      <w:r>
        <w:rPr>
          <w:rFonts w:hint="default" w:ascii="Times New Roman" w:hAnsi="Times New Roman" w:cs="Times New Roman"/>
          <w:color w:val="000000"/>
          <w:sz w:val="24"/>
          <w:szCs w:val="24"/>
        </w:rPr>
        <w:t>`phone` bigint(20) NOT NULL, `f_id` varchar(50) NOT NULL, PRIMARY KEY (`id`)) ENGINE=InnoDB  DEFAULT CHARSET=latin1 AUTO_INCREMENT=3 ;</w:t>
      </w:r>
    </w:p>
    <w:p>
      <w:pPr>
        <w:spacing w:line="360" w:lineRule="auto"/>
        <w:jc w:val="both"/>
        <w:rPr>
          <w:rFonts w:hint="default" w:ascii="Times New Roman" w:hAnsi="Times New Roman" w:cs="Times New Roman"/>
          <w:b/>
          <w:color w:val="000000"/>
          <w:sz w:val="24"/>
          <w:szCs w:val="24"/>
          <w:lang w:val="en-IN"/>
        </w:rPr>
      </w:pPr>
      <w:r>
        <w:rPr>
          <w:rFonts w:ascii="Times New Roman" w:hAnsi="Times New Roman" w:cs="Times New Roman"/>
          <w:b/>
          <w:color w:val="000000"/>
          <w:sz w:val="24"/>
          <w:szCs w:val="24"/>
          <w:lang w:val="en-US"/>
        </w:rPr>
        <w:t>5.CREATE TABLE</w:t>
      </w:r>
      <w:r>
        <w:rPr>
          <w:rFonts w:hint="default" w:ascii="Times New Roman" w:hAnsi="Times New Roman" w:cs="Times New Roman"/>
          <w:b/>
          <w:color w:val="000000"/>
          <w:sz w:val="24"/>
          <w:szCs w:val="24"/>
          <w:lang w:val="en-IN"/>
        </w:rPr>
        <w:t xml:space="preserve"> SUBCAT</w:t>
      </w:r>
    </w:p>
    <w:p>
      <w:pPr>
        <w:spacing w:line="360" w:lineRule="auto"/>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CREATE TABLE IF NOT EXISTS `subcat`(`subcat_id` int(4) NOT NULL AUTO_INCREMENT</w:t>
      </w:r>
      <w:r>
        <w:rPr>
          <w:rFonts w:hint="default" w:ascii="Times New Roman" w:hAnsi="Times New Roman" w:eastAsia="Times New Roman"/>
          <w:b w:val="0"/>
          <w:bCs/>
          <w:sz w:val="24"/>
          <w:szCs w:val="24"/>
          <w:lang w:val="en-IN"/>
        </w:rPr>
        <w:t>,</w:t>
      </w:r>
      <w:r>
        <w:rPr>
          <w:rFonts w:hint="default" w:ascii="Times New Roman" w:hAnsi="Times New Roman" w:eastAsia="Times New Roman"/>
          <w:b w:val="0"/>
          <w:bCs/>
          <w:sz w:val="24"/>
          <w:szCs w:val="24"/>
        </w:rPr>
        <w:t xml:space="preserve"> `parent_id` int(4) NOT NULL, `subcat_nm` varchar(35) NOT NULL,</w:t>
      </w:r>
    </w:p>
    <w:p>
      <w:pPr>
        <w:spacing w:line="360" w:lineRule="auto"/>
        <w:jc w:val="both"/>
        <w:rPr>
          <w:rFonts w:hint="default" w:ascii="Times New Roman" w:hAnsi="Times New Roman" w:eastAsia="Times New Roman"/>
          <w:b w:val="0"/>
          <w:bCs/>
          <w:sz w:val="24"/>
          <w:szCs w:val="24"/>
        </w:rPr>
      </w:pPr>
      <w:r>
        <w:rPr>
          <w:rFonts w:hint="default" w:ascii="Times New Roman" w:hAnsi="Times New Roman" w:eastAsia="Times New Roman"/>
          <w:b w:val="0"/>
          <w:bCs/>
          <w:sz w:val="24"/>
          <w:szCs w:val="24"/>
        </w:rPr>
        <w:t xml:space="preserve">  PRIMARY KEY (`subcat_id`)) ENGINE=InnoDB  DEFAULT CHARSET=latin1 AUTO_INCREMENT=36 ;</w:t>
      </w:r>
    </w:p>
    <w:p>
      <w:pPr>
        <w:numPr>
          <w:ilvl w:val="0"/>
          <w:numId w:val="8"/>
        </w:numPr>
        <w:spacing w:line="360" w:lineRule="auto"/>
        <w:jc w:val="both"/>
        <w:rPr>
          <w:rFonts w:hint="default" w:ascii="Times New Roman" w:hAnsi="Times New Roman" w:eastAsia="Times New Roman"/>
          <w:b/>
          <w:bCs w:val="0"/>
          <w:sz w:val="24"/>
          <w:szCs w:val="24"/>
          <w:lang w:val="en-IN"/>
        </w:rPr>
      </w:pPr>
      <w:r>
        <w:rPr>
          <w:rFonts w:hint="default" w:ascii="Times New Roman" w:hAnsi="Times New Roman" w:eastAsia="Times New Roman"/>
          <w:b/>
          <w:bCs w:val="0"/>
          <w:sz w:val="24"/>
          <w:szCs w:val="24"/>
          <w:lang w:val="en-IN"/>
        </w:rPr>
        <w:t>CREATE TABLE USER</w:t>
      </w:r>
    </w:p>
    <w:p>
      <w:pPr>
        <w:numPr>
          <w:ilvl w:val="0"/>
          <w:numId w:val="0"/>
        </w:numPr>
        <w:spacing w:line="360" w:lineRule="auto"/>
        <w:jc w:val="both"/>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CREATE TABLE IF NOT EXISTS `user` ( `u_id` int(4) NOT NULL AUTO_INCREMENT,</w:t>
      </w:r>
    </w:p>
    <w:p>
      <w:pPr>
        <w:numPr>
          <w:ilvl w:val="0"/>
          <w:numId w:val="0"/>
        </w:numPr>
        <w:spacing w:line="360" w:lineRule="auto"/>
        <w:jc w:val="both"/>
        <w:rPr>
          <w:rFonts w:hint="default" w:ascii="Times New Roman" w:hAnsi="Times New Roman" w:eastAsia="Times New Roman"/>
          <w:b w:val="0"/>
          <w:bCs/>
          <w:sz w:val="24"/>
          <w:szCs w:val="24"/>
          <w:lang w:val="en-IN"/>
        </w:rPr>
      </w:pPr>
      <w:r>
        <w:rPr>
          <w:rFonts w:hint="default" w:ascii="Times New Roman" w:hAnsi="Times New Roman" w:eastAsia="Times New Roman"/>
          <w:b w:val="0"/>
          <w:bCs/>
          <w:sz w:val="24"/>
          <w:szCs w:val="24"/>
          <w:lang w:val="en-IN"/>
        </w:rPr>
        <w:t xml:space="preserve"> `u_fnm` varchar(35) NOT NULL,  `u_unm` varchar(25) NOT NULL,  `u_pwd` varchar(20) NOT NULL,`u_gender` varchar(7) NOT NULL,  `u_email` varchar(35) NOT NULL,  `u_contact` varchar(12) NOT NULL, `u_city` varchar(20) NOT NULL,  PRIMARY KEY (`u_id`)) ENGINE=InnoDB  DEFAULT CHARSET=latin1 AUTO_INCREMENT=7 ;</w:t>
      </w:r>
    </w:p>
    <w:p>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5.2 INSERTION OF TUPLES</w:t>
      </w:r>
    </w:p>
    <w:p>
      <w:pPr>
        <w:spacing w:line="360" w:lineRule="auto"/>
        <w:jc w:val="both"/>
        <w:rPr>
          <w:rFonts w:ascii="Times New Roman" w:hAnsi="Times New Roman" w:eastAsia="Times New Roman" w:cs="Times New Roman"/>
          <w:b/>
          <w:sz w:val="24"/>
          <w:szCs w:val="24"/>
          <w:lang w:val="en-US"/>
        </w:rPr>
      </w:pPr>
      <w:r>
        <w:rPr>
          <w:rFonts w:ascii="Times New Roman" w:hAnsi="Times New Roman" w:eastAsia="Times New Roman" w:cs="Times New Roman"/>
          <w:b/>
          <w:sz w:val="24"/>
          <w:szCs w:val="24"/>
        </w:rPr>
        <w:t>INSERT OF '</w:t>
      </w:r>
      <w:r>
        <w:rPr>
          <w:rFonts w:ascii="Times New Roman" w:hAnsi="Times New Roman" w:eastAsia="Times New Roman" w:cs="Times New Roman"/>
          <w:b/>
          <w:sz w:val="24"/>
          <w:szCs w:val="24"/>
          <w:lang w:val="en-US"/>
        </w:rPr>
        <w:t>BRANCHES’:</w:t>
      </w:r>
    </w:p>
    <w:p>
      <w:pPr>
        <w:spacing w:line="360" w:lineRule="auto"/>
        <w:jc w:val="both"/>
        <w:rPr>
          <w:rFonts w:hint="default" w:ascii="Times New Roman" w:hAnsi="Times New Roman" w:eastAsia="Times New Roman"/>
          <w:b w:val="0"/>
          <w:bCs/>
          <w:sz w:val="24"/>
          <w:szCs w:val="24"/>
          <w:lang w:val="en-US"/>
        </w:rPr>
      </w:pPr>
      <w:r>
        <w:rPr>
          <w:rFonts w:hint="default" w:ascii="Times New Roman" w:hAnsi="Times New Roman" w:eastAsia="Times New Roman"/>
          <w:b w:val="0"/>
          <w:bCs/>
          <w:sz w:val="24"/>
          <w:szCs w:val="24"/>
          <w:lang w:val="en-US"/>
        </w:rPr>
        <w:t>(1, 'A Dictionary of Architecture ', '1', 'Containing over 5,000 entries from Aalto to ziggurat, this is the most comprehensive and up-to-date dictionary of architecture in paperback. Beautifully illustrated and written in a clear and concise style, it is an invaluable work of reference for both students of architecture and the general reader, as well as professional architects. Covers all periods of Western architectural history, from ancient times to the present day Concise biographies of leading architects, from Brunelleschi and Imhotep to Le Corbusier and Richard Rogers Over 250 illustrations specially drawn for this volume', 'THE BOOK SHOP', '2007', '89564636 ', 200, 500, 'upload_image/ARC9.jpg', 'upload_ebook/arc.txt'),</w:t>
      </w:r>
    </w:p>
    <w:p>
      <w:pPr>
        <w:spacing w:line="360" w:lineRule="auto"/>
        <w:jc w:val="both"/>
        <w:rPr>
          <w:rFonts w:hint="default" w:ascii="Times New Roman" w:hAnsi="Times New Roman" w:eastAsia="Times New Roman"/>
          <w:b w:val="0"/>
          <w:bCs/>
          <w:sz w:val="24"/>
          <w:szCs w:val="24"/>
          <w:lang w:val="en-US"/>
        </w:rPr>
      </w:pPr>
      <w:r>
        <w:rPr>
          <w:rFonts w:hint="default" w:ascii="Times New Roman" w:hAnsi="Times New Roman" w:eastAsia="Times New Roman"/>
          <w:b w:val="0"/>
          <w:bCs/>
          <w:sz w:val="24"/>
          <w:szCs w:val="24"/>
          <w:lang w:val="en-US"/>
        </w:rPr>
        <w:t>(2, 'Elephant Kingdom : Sculptures from Indian Architecture ', '1', 'Elephants occupy a special place in the life and art of India. Since ancient times, they have been treasured and pampered as the ultimate beasts of burden, venerated as the vehicles of gods and kings and even worshipped in their own right. Their legendary attributes of strength, intelligence, nobility and longevity are eulogized in myth, epic and popular literature. In the figural and decorative arts, elephants provide an enduring fascination. Elephant Kingdom traces the myriad stories and symbolisms behind India''s much-loved animal, through its depictions in architectural sculpture. At the heart of the study is a collection of over 60 colour photographs from a diversity of antique settings-many of them in remote parts of the subcontinent. At centuries-old temples, monasteries, forts and palaces, elephants flank ceremonial entrances, enrich columns and capitals, form balustrades to stairways or stand as enigmatic sentinels of vast courtyards. Some are legendary characters in tales of dreams and salvation; others enact scenes from a faithfully observed natural history. Some transport kings and heroes into battle and the hunt; others are celestial messengers of rain, fertility and good fortune. From monumental freestanding sculptures to finely-worked narrative friezes, the warmth and energy of these depictions bear testimony to the achievements of countless anonymous artisans. ', 'Vikramjit Ram', '2006', '81-88204-6', 250, 1000, 'upload_image/ARC8.jpg', 'upload_ebook/arc2.txt'),</w:t>
      </w:r>
    </w:p>
    <w:p>
      <w:pPr>
        <w:spacing w:line="360" w:lineRule="auto"/>
        <w:jc w:val="both"/>
        <w:rPr>
          <w:rFonts w:hint="default" w:ascii="Times New Roman" w:hAnsi="Times New Roman" w:eastAsia="Times New Roman"/>
          <w:b w:val="0"/>
          <w:bCs/>
          <w:sz w:val="24"/>
          <w:szCs w:val="24"/>
          <w:lang w:val="en-US"/>
        </w:rPr>
      </w:pPr>
      <w:r>
        <w:rPr>
          <w:rFonts w:hint="default" w:ascii="Times New Roman" w:hAnsi="Times New Roman" w:eastAsia="Times New Roman"/>
          <w:b w:val="0"/>
          <w:bCs/>
          <w:sz w:val="24"/>
          <w:szCs w:val="24"/>
          <w:lang w:val="en-US"/>
        </w:rPr>
        <w:t>(3, 'Close to Events-Works of Bikash Bhattacharjee', '2', 'Launching his creative career in the late ?50s, Bikash Bhattacharjee stood out among his contemporaries by making hard-edged chiseled realism the core appeal of his canvases when realism or naturalism of every shade was considered a retrograde trend. Bikash?s strengths were his exceptional technical mastery and his power to charge the tangible appearance of the surface with the reality of the depth beneath. He was admired not merely for the near-illusionist evocation of realistic details, but for the obvious or subtle distortions in his imagery as a key to their complex multi-layered meanings. His realistic idiom is fascinatingly robust and compulsive, laced with rich irony, strong-veined allegory and lush visual metaphors. His portrait-based images enact the artist?s own experience of our time with all its dark social and moral tones and textures. Close to Events: Works of Bikash Bhattacharjee deals with Bikash?s early life in an old North Calcutta locality, the urban social ambience that shaped his creative personality and explores why he chose to remain ?close to events? and free from the dominant trends in post-Independence Indian art. It also analyses the technical and stylistic development of art with detailed exposition of some of the themes and subjects in the major series of his paintings. ', 'Manasij Majumder', '2008', '978818973', 250, 2000, 'upload_image/ART6.JPG', 'upload_ebook/art1.docx'),</w:t>
      </w:r>
    </w:p>
    <w:p>
      <w:pPr>
        <w:spacing w:line="360" w:lineRule="auto"/>
        <w:jc w:val="both"/>
        <w:rPr>
          <w:rFonts w:hint="default" w:ascii="Times New Roman" w:hAnsi="Times New Roman" w:eastAsia="Times New Roman"/>
          <w:b w:val="0"/>
          <w:bCs/>
          <w:sz w:val="24"/>
          <w:szCs w:val="24"/>
          <w:lang w:val="en-US"/>
        </w:rPr>
      </w:pPr>
      <w:r>
        <w:rPr>
          <w:rFonts w:hint="default" w:ascii="Times New Roman" w:hAnsi="Times New Roman" w:eastAsia="Times New Roman"/>
          <w:b w:val="0"/>
          <w:bCs/>
          <w:sz w:val="24"/>
          <w:szCs w:val="24"/>
          <w:lang w:val="en-US"/>
        </w:rPr>
        <w:t>(4, 'A Social History of Indian Architecture ', '1', 'Studies in Indian architecture have been confined to those exploring the building techniques of palaces, temples, and tombs. Little attention has traditionally been paid by scholars to the patterns and influences involved in the making of domestic residences, market places, inns, community halls, courts, and other ''lesser'' buildings. The result is the emergence of a very partial picture of what constitutes architecture in India. This volume se eks to overcome this inadequacy by examining the geographical, historical, and functional aspects of architecture in India. Looking beyond the point of view of dynasties, periods or religions, the book traces the various social and historical developments in the field. Following a multi-disciplinary approach that emphasizes sociological aspects, the volume examines in detail, settlement patterns, the architecture of individual houses and chaityas, as also structural materials used for their construction, in addition to those of palaces, funerary monuments, temples, mosques, and monasteries. While examining the planning and design orientation of peoples and architectural techniques across India, the volume pays special attention to that of western India especially Gujarat and Rajasthan. The author also addresses rural and urban patterns of setlement and the linkages between the two. He explains regional and period-specific phenomena, while also quoting from ancient accounts of towns. These vary from the typical urban and rural houses to the Muslim aristocratic residences and Rajput palaces. Based on extensive fieldwork, the author also documents family histories, lifestyles and usage of space to provide a comprehensive social history of Indian architecture. Complemented by over eighty figures including photographs, plans, and detailed diagrams, this book will interest scholars of architecture, history, sociology, and the informed lay reader', 'V.S. Pramar ', '2007', '87558769 ', 300, 1000, 'upload_image/ARC10.jpg', 'upload_ebook/arc3.txt'),</w:t>
      </w:r>
    </w:p>
    <w:p>
      <w:pPr>
        <w:spacing w:line="360" w:lineRule="auto"/>
        <w:jc w:val="both"/>
        <w:rPr>
          <w:rFonts w:hint="default" w:ascii="Times New Roman" w:hAnsi="Times New Roman" w:eastAsia="Times New Roman"/>
          <w:b w:val="0"/>
          <w:bCs/>
          <w:sz w:val="24"/>
          <w:szCs w:val="24"/>
          <w:lang w:val="en-US"/>
        </w:rPr>
      </w:pPr>
      <w:r>
        <w:rPr>
          <w:rFonts w:hint="default" w:ascii="Times New Roman" w:hAnsi="Times New Roman" w:eastAsia="Times New Roman"/>
          <w:b w:val="0"/>
          <w:bCs/>
          <w:sz w:val="24"/>
          <w:szCs w:val="24"/>
          <w:lang w:val="en-US"/>
        </w:rPr>
        <w:t>(5, 'YOGIS, DESTINY &amp; THE WHEEL OF TIME ', '5', 'Contents: Dedication; Acknowledgements; About the author; Preface; Preface to the 2nd edition; 1. That great guru; 2. Profile of a guru''s life; 3. Prabhu bejoy Krishna Goswami; 4. I meet my guru; 5. Awakened kundalini; 6. Astrological instruction; 7. Pre-destination: The negative side; 8. Rokadia Hanuman Baba; 9. My Jyotish guru-1; 10. My Jyotish guru-2; 11. Pre-destination &amp; divine bliss; 12. Nagari Das Baba; 13. Ranga Avadhoot; 14. Religion of yogis; 15. Caution &amp; warning; 16. Ecstasies spring from fire-1; 17. Ecstasies spring from fire-2; 18. Ecstasies spring from fire-3; 19. Ecstasies spring from fire-4; 20. Ecstasies spring from fire-5; 21. Ecstasies spring from fire-6; 22. The seers; 23. Astrology, when it is an illumination; 24. Memory glows; 25. Why astrology at all?; 26. Poetical guidance; 27. Bliss &amp; confusion; Index.', 'K.N. Rao', '2005', '2589697 ', 285, 300, 'upload_image/ASTRO1.jpg', 'upload_ebook/ASTR1.doc'),</w:t>
      </w:r>
    </w:p>
    <w:p>
      <w:pPr>
        <w:spacing w:line="360" w:lineRule="auto"/>
        <w:jc w:val="both"/>
        <w:rPr>
          <w:rFonts w:hint="default" w:ascii="Times New Roman" w:hAnsi="Times New Roman" w:eastAsia="Times New Roman" w:cs="Times New Roman"/>
          <w:b w:val="0"/>
          <w:bCs/>
          <w:sz w:val="24"/>
          <w:szCs w:val="24"/>
          <w:lang w:val="en-IN"/>
        </w:rPr>
      </w:pPr>
      <w:r>
        <w:rPr>
          <w:rFonts w:hint="default" w:ascii="Times New Roman" w:hAnsi="Times New Roman" w:eastAsia="Times New Roman"/>
          <w:b w:val="0"/>
          <w:bCs/>
          <w:sz w:val="24"/>
          <w:szCs w:val="24"/>
          <w:lang w:val="en-US"/>
        </w:rPr>
        <w:t>(6, 'You Deserve, We Conserve A Biotechnological Approach to Wild', '3', 'There is a tremendous wealth of mega-biodiversity in the world. But the very existence of this wealth is under threat due to habitat destruction, pushing animals towards inbreeding depression and thereby paving way for their extinction. This has made essential human intervention and assisted reproductive technologies. Thus, the issues of conservation of wildlife and biodiversity have become the need of the hour, especially in terms of policy making at the government level. You deserve, We Conserve: A Biotechnological Approach to Wildlife Conservation contains 16 articles by scientists engaged in research on the conservation of wildlife, role of reproductive technologies and modern approaches being followed in wildlife conservation.'MW</w:t>
      </w:r>
      <w:r>
        <w:rPr>
          <w:rFonts w:hint="default" w:ascii="Times New Roman" w:hAnsi="Times New Roman" w:eastAsia="Times New Roman"/>
          <w:b w:val="0"/>
          <w:bCs/>
          <w:sz w:val="24"/>
          <w:szCs w:val="24"/>
          <w:lang w:val="en-IN"/>
        </w:rPr>
        <w:t xml:space="preserve"> </w:t>
      </w:r>
      <w:r>
        <w:rPr>
          <w:rFonts w:hint="default" w:ascii="Times New Roman" w:hAnsi="Times New Roman" w:eastAsia="Times New Roman"/>
          <w:b w:val="0"/>
          <w:bCs/>
          <w:sz w:val="24"/>
          <w:szCs w:val="24"/>
          <w:lang w:val="en-US"/>
        </w:rPr>
        <w:t>Pandit/S Shivaji', '2006', '9788189866', 160, 659, 'upload_image/forest.jpg', 'upload_ebook/forest.docx'),(7, 'Visual Basic 2005', '17', '''VB connectivity''', 'Pearson', '2009', 'VB111', 350, 120, 'upload_image/comp8.jpg', 'upload_ebook/read.pdf'),(8, 'Java &amp; Xml', '17', '''Complete Reference''','TATA Mcgerw Hill', '2010', 'JJ123', 1800, 500, 'upload_image/comp9.jpg', 'upload_ebook/java.pdf')</w:t>
      </w:r>
      <w:r>
        <w:rPr>
          <w:rFonts w:hint="default" w:ascii="Times New Roman" w:hAnsi="Times New Roman" w:eastAsia="Times New Roman"/>
          <w:b w:val="0"/>
          <w:bCs/>
          <w:sz w:val="24"/>
          <w:szCs w:val="24"/>
          <w:lang w:val="en-IN"/>
        </w:rPr>
        <w:t>;</w:t>
      </w:r>
    </w:p>
    <w:p>
      <w:pPr>
        <w:spacing w:line="360" w:lineRule="auto"/>
        <w:jc w:val="both"/>
        <w:rPr>
          <w:rFonts w:ascii="Times New Roman" w:hAnsi="Times New Roman" w:eastAsia="Times New Roman"/>
          <w:b/>
          <w:bCs/>
          <w:sz w:val="24"/>
          <w:szCs w:val="24"/>
          <w:lang w:val="en-US"/>
        </w:rPr>
      </w:pPr>
      <w:r>
        <w:rPr>
          <w:rFonts w:ascii="Times New Roman" w:hAnsi="Times New Roman" w:eastAsia="Times New Roman"/>
          <w:b/>
          <w:bCs/>
          <w:sz w:val="24"/>
          <w:szCs w:val="24"/>
          <w:lang w:val="en-US"/>
        </w:rPr>
        <w:t xml:space="preserve">INSERT INTO </w:t>
      </w:r>
      <w:r>
        <w:rPr>
          <w:rFonts w:ascii="Times New Roman" w:hAnsi="Times New Roman" w:eastAsia="Times New Roman"/>
          <w:b/>
          <w:bCs/>
          <w:sz w:val="24"/>
          <w:szCs w:val="24"/>
        </w:rPr>
        <w:t>‘</w:t>
      </w:r>
      <w:r>
        <w:rPr>
          <w:rFonts w:hint="default" w:ascii="Times New Roman" w:hAnsi="Times New Roman" w:eastAsia="Times New Roman"/>
          <w:b/>
          <w:bCs/>
          <w:sz w:val="24"/>
          <w:szCs w:val="24"/>
          <w:lang w:val="en-IN"/>
        </w:rPr>
        <w:t>CATEGORY</w:t>
      </w:r>
      <w:r>
        <w:rPr>
          <w:rFonts w:ascii="Times New Roman" w:hAnsi="Times New Roman" w:eastAsia="Times New Roman"/>
          <w:b/>
          <w:bCs/>
          <w:sz w:val="24"/>
          <w:szCs w:val="24"/>
          <w:lang w:val="en-US"/>
        </w:rPr>
        <w:t>’:</w:t>
      </w:r>
    </w:p>
    <w:p>
      <w:pPr>
        <w:spacing w:line="360" w:lineRule="auto"/>
        <w:jc w:val="both"/>
        <w:rPr>
          <w:rFonts w:ascii="Times New Roman" w:hAnsi="Times New Roman" w:eastAsia="Times New Roman" w:cs="Times New Roman"/>
          <w:b/>
          <w:bCs/>
          <w:sz w:val="24"/>
          <w:szCs w:val="24"/>
          <w:lang w:val="en-US"/>
        </w:rPr>
      </w:pPr>
      <w:r>
        <w:rPr>
          <w:rFonts w:hint="default" w:ascii="Times New Roman" w:hAnsi="Times New Roman" w:eastAsia="Times New Roman"/>
          <w:sz w:val="24"/>
        </w:rPr>
        <w:t>INSERT INTO `category` (`cat_id`, `cat_nm`) VALUES(1, 'Architecture'),(2, 'Art And Culture'),(3, 'Forest'),(4, 'Sports'),(5, 'Astrology'),(6, 'Business'),(7, 'Economics'),(8, 'Low Books'),(9, 'Tourism'),(10, 'Yoga'),(11, 'Religion'),(12, 'Management'),(13, 'Terrorism'),(14, 'Tracking'),(15, 'Fiction'),(16, 'Comics'),(17, 'Computer'),(18, 'Cooking'),(19, 'Science'),(20, 'Compititive Exam'),(21, 'tess');</w:t>
      </w:r>
    </w:p>
    <w:p>
      <w:pPr>
        <w:spacing w:line="360" w:lineRule="auto"/>
        <w:jc w:val="both"/>
        <w:rPr>
          <w:rFonts w:ascii="Times New Roman" w:hAnsi="Times New Roman" w:eastAsia="Times New Roman" w:cs="Times New Roman"/>
          <w:b/>
          <w:bCs/>
          <w:sz w:val="24"/>
          <w:szCs w:val="24"/>
          <w:lang w:val="en-US"/>
        </w:rPr>
      </w:pPr>
      <w:r>
        <w:rPr>
          <w:rFonts w:ascii="Times New Roman" w:hAnsi="Times New Roman" w:eastAsia="Times New Roman" w:cs="Times New Roman"/>
          <w:b/>
          <w:bCs/>
          <w:sz w:val="24"/>
          <w:szCs w:val="24"/>
          <w:lang w:val="en-US"/>
        </w:rPr>
        <w:t xml:space="preserve">INSERT INTO </w:t>
      </w:r>
      <w:r>
        <w:rPr>
          <w:rFonts w:hint="default" w:ascii="Times New Roman" w:hAnsi="Times New Roman" w:eastAsia="Times New Roman" w:cs="Times New Roman"/>
          <w:b/>
          <w:bCs/>
          <w:sz w:val="24"/>
          <w:szCs w:val="24"/>
          <w:lang w:val="en-IN"/>
        </w:rPr>
        <w:t>CONTACT</w:t>
      </w:r>
      <w:r>
        <w:rPr>
          <w:rFonts w:ascii="Times New Roman" w:hAnsi="Times New Roman" w:eastAsia="Times New Roman" w:cs="Times New Roman"/>
          <w:b/>
          <w:bCs/>
          <w:sz w:val="24"/>
          <w:szCs w:val="24"/>
          <w:lang w:val="en-US"/>
        </w:rPr>
        <w:t>:</w:t>
      </w:r>
    </w:p>
    <w:p>
      <w:pPr>
        <w:spacing w:line="360" w:lineRule="auto"/>
        <w:jc w:val="both"/>
        <w:rPr>
          <w:rFonts w:hint="default" w:ascii="Times New Roman" w:hAnsi="Times New Roman" w:eastAsia="Times New Roman"/>
          <w:b/>
          <w:bCs/>
          <w:sz w:val="24"/>
          <w:szCs w:val="24"/>
          <w:lang w:val="en-US"/>
        </w:rPr>
      </w:pPr>
      <w:r>
        <w:rPr>
          <w:rFonts w:hint="default" w:ascii="Times New Roman" w:hAnsi="Times New Roman" w:eastAsia="Times New Roman"/>
          <w:b w:val="0"/>
          <w:bCs w:val="0"/>
          <w:sz w:val="24"/>
          <w:szCs w:val="24"/>
          <w:lang w:val="en-US"/>
        </w:rPr>
        <w:t>INSERT INTO `contact` (`con_id`, `con_nm`, `con_email`, `con_query`) VALUES</w:t>
      </w:r>
      <w:r>
        <w:rPr>
          <w:rFonts w:hint="default" w:ascii="Times New Roman" w:hAnsi="Times New Roman" w:eastAsia="Times New Roman"/>
          <w:b w:val="0"/>
          <w:bCs w:val="0"/>
          <w:sz w:val="24"/>
          <w:szCs w:val="24"/>
          <w:lang w:val="en-IN"/>
        </w:rPr>
        <w:t xml:space="preserve"> </w:t>
      </w:r>
      <w:r>
        <w:rPr>
          <w:rFonts w:hint="default" w:ascii="Times New Roman" w:hAnsi="Times New Roman" w:eastAsia="Times New Roman"/>
          <w:b w:val="0"/>
          <w:bCs w:val="0"/>
          <w:sz w:val="24"/>
          <w:szCs w:val="24"/>
          <w:lang w:val="en-US"/>
        </w:rPr>
        <w:t>(1, 'Hiren', 'hiru@gmail.com', 'English Novels...'),(2, 'Shital', 'shital@yahoo.com', 'ARE ALL BOOKS AVAILABE HERE?'),(3, 'Manali', 'manali@yahoo.com', 'Java Complete Reference is available?'),(4, 'Rina', 'rina@gmail.com', 'Artificial Intelligence');</w:t>
      </w:r>
    </w:p>
    <w:p>
      <w:pPr>
        <w:spacing w:line="360" w:lineRule="auto"/>
        <w:jc w:val="both"/>
        <w:rPr>
          <w:rFonts w:hint="default" w:ascii="Times New Roman" w:hAnsi="Times New Roman" w:eastAsia="Times New Roman"/>
          <w:b/>
          <w:bCs/>
          <w:sz w:val="24"/>
          <w:szCs w:val="24"/>
          <w:lang w:val="en-IN"/>
        </w:rPr>
      </w:pPr>
      <w:r>
        <w:rPr>
          <w:rFonts w:ascii="Times New Roman" w:hAnsi="Times New Roman" w:eastAsia="Times New Roman"/>
          <w:b/>
          <w:bCs/>
          <w:sz w:val="24"/>
          <w:szCs w:val="24"/>
          <w:lang w:val="en-US"/>
        </w:rPr>
        <w:t xml:space="preserve">INSERT INTO </w:t>
      </w:r>
      <w:r>
        <w:rPr>
          <w:rFonts w:hint="default" w:ascii="Times New Roman" w:hAnsi="Times New Roman" w:eastAsia="Times New Roman"/>
          <w:b/>
          <w:bCs/>
          <w:sz w:val="24"/>
          <w:szCs w:val="24"/>
          <w:lang w:val="en-IN"/>
        </w:rPr>
        <w:t>SHIPPING DETAILS:</w:t>
      </w:r>
    </w:p>
    <w:p>
      <w:pPr>
        <w:spacing w:line="360" w:lineRule="auto"/>
        <w:jc w:val="both"/>
        <w:rPr>
          <w:rFonts w:hint="default" w:ascii="Times New Roman" w:hAnsi="Times New Roman" w:eastAsia="Times New Roman"/>
          <w:b w:val="0"/>
          <w:bCs w:val="0"/>
          <w:sz w:val="24"/>
          <w:szCs w:val="24"/>
          <w:lang w:val="en-US"/>
        </w:rPr>
      </w:pPr>
      <w:r>
        <w:rPr>
          <w:rFonts w:hint="default" w:ascii="Times New Roman" w:hAnsi="Times New Roman" w:eastAsia="Times New Roman"/>
          <w:b w:val="0"/>
          <w:bCs w:val="0"/>
          <w:sz w:val="24"/>
          <w:szCs w:val="24"/>
          <w:lang w:val="en-US"/>
        </w:rPr>
        <w:t>INSERT INTO `shipping_details` (`id`, `name`, `address`, `postal_code`, `city`, `state`, `phone`, `f_id`) VALUES(1, 'sanjeev kumar', ' 141 delhi', 110009, 'delhi', 'delhi', 9015501897, 'sanjeev'),(2, 'sanjeev kumar', ' 141 delhi', 110009, 'delhi', 'delhi', 9015501897, 'sanjeev');</w:t>
      </w:r>
    </w:p>
    <w:p>
      <w:pPr>
        <w:spacing w:line="360" w:lineRule="auto"/>
        <w:jc w:val="both"/>
        <w:rPr>
          <w:rFonts w:ascii="Times New Roman" w:hAnsi="Times New Roman" w:eastAsia="Times New Roman"/>
          <w:b/>
          <w:bCs/>
          <w:sz w:val="24"/>
          <w:szCs w:val="24"/>
          <w:lang w:val="en-US"/>
        </w:rPr>
      </w:pPr>
      <w:r>
        <w:rPr>
          <w:rFonts w:ascii="Times New Roman" w:hAnsi="Times New Roman" w:eastAsia="Times New Roman"/>
          <w:b/>
          <w:bCs/>
          <w:sz w:val="24"/>
          <w:szCs w:val="24"/>
          <w:lang w:val="en-US"/>
        </w:rPr>
        <w:t>INSE</w:t>
      </w:r>
      <w:r>
        <w:rPr>
          <w:rFonts w:ascii="Times New Roman" w:hAnsi="Times New Roman" w:eastAsia="Times New Roman"/>
          <w:b/>
          <w:bCs/>
          <w:sz w:val="24"/>
          <w:szCs w:val="24"/>
        </w:rPr>
        <w:t>R</w:t>
      </w:r>
      <w:r>
        <w:rPr>
          <w:rFonts w:ascii="Times New Roman" w:hAnsi="Times New Roman" w:eastAsia="Times New Roman"/>
          <w:b/>
          <w:bCs/>
          <w:sz w:val="24"/>
          <w:szCs w:val="24"/>
          <w:lang w:val="en-US"/>
        </w:rPr>
        <w:t xml:space="preserve">T INTO </w:t>
      </w:r>
      <w:r>
        <w:rPr>
          <w:rFonts w:hint="default" w:ascii="Times New Roman" w:hAnsi="Times New Roman" w:eastAsia="Times New Roman"/>
          <w:b/>
          <w:bCs/>
          <w:sz w:val="24"/>
          <w:szCs w:val="24"/>
          <w:lang w:val="en-IN"/>
        </w:rPr>
        <w:t>SUBCAT</w:t>
      </w:r>
      <w:r>
        <w:rPr>
          <w:rFonts w:ascii="Times New Roman" w:hAnsi="Times New Roman" w:eastAsia="Times New Roman"/>
          <w:b/>
          <w:bCs/>
          <w:sz w:val="24"/>
          <w:szCs w:val="24"/>
          <w:lang w:val="en-US"/>
        </w:rPr>
        <w:t>:</w:t>
      </w:r>
    </w:p>
    <w:p>
      <w:pPr>
        <w:spacing w:line="360" w:lineRule="auto"/>
        <w:jc w:val="both"/>
        <w:rPr>
          <w:rFonts w:hint="default" w:ascii="Times New Roman" w:hAnsi="Times New Roman" w:eastAsia="Times New Roman"/>
          <w:b w:val="0"/>
          <w:bCs w:val="0"/>
          <w:sz w:val="24"/>
          <w:szCs w:val="24"/>
          <w:lang w:val="en-US"/>
        </w:rPr>
      </w:pPr>
      <w:r>
        <w:rPr>
          <w:rFonts w:hint="default" w:ascii="Times New Roman" w:hAnsi="Times New Roman" w:eastAsia="Times New Roman"/>
          <w:b w:val="0"/>
          <w:bCs w:val="0"/>
          <w:sz w:val="24"/>
          <w:szCs w:val="24"/>
          <w:lang w:val="en-US"/>
        </w:rPr>
        <w:t>INSERT INTO `subcat` (`subcat_id`, `parent_id`, `subcat_nm`)VALUES(1, 1, 'Architecture'),(2, 2, 'Art And Culture'),(3, 3, 'Forest'),(4, 4, 'Sports'),(5, 5, 'Astrology'),(6, 6, 'Business'),(7, 7, 'Economics'),(8, 8, 'Low Books'),(9, 9, 'Tourism'),(10, 10, 'Yoga'),(11, 11, 'Religion'),(12, 12, 'Management'),(13, 13, 'Terrorism'),(14, 14, 'Tracking'),(15, 15, 'Fiction'),(16, 16, 'Comics'),(17, 17, 'Programming'),(18, 17, 'Database'),(19, 17, 'Web-Design'),(20, 17, 'Networking'),(22, 18, 'Pasta'),(23, 18, 'Tea - offee'),(24, 18, 'Soup - Sauce'),(25, 18, 'Vegetarian Item'),(26, 19, 'Physics'),(27, 19, Biology'),(28, 19, 'Medical'),(29, 17, 'O.S.'),(33, 20, 'CAT'),(31, 20, 'GMAT'),(32, 20, 'MBA'),(34, 20, 'BBA'),(35, 21, 'test1');</w:t>
      </w:r>
    </w:p>
    <w:p>
      <w:pPr>
        <w:spacing w:line="360" w:lineRule="auto"/>
        <w:jc w:val="both"/>
        <w:rPr>
          <w:rFonts w:ascii="Times New Roman" w:hAnsi="Times New Roman" w:eastAsia="Times New Roman"/>
          <w:b/>
          <w:bCs/>
          <w:sz w:val="24"/>
          <w:szCs w:val="24"/>
          <w:lang w:val="en-US"/>
        </w:rPr>
      </w:pPr>
      <w:r>
        <w:rPr>
          <w:rFonts w:ascii="Times New Roman" w:hAnsi="Times New Roman" w:eastAsia="Times New Roman"/>
          <w:b/>
          <w:bCs/>
          <w:sz w:val="24"/>
          <w:szCs w:val="24"/>
          <w:lang w:val="en-US"/>
        </w:rPr>
        <w:t>INSE</w:t>
      </w:r>
      <w:r>
        <w:rPr>
          <w:rFonts w:ascii="Times New Roman" w:hAnsi="Times New Roman" w:eastAsia="Times New Roman"/>
          <w:b/>
          <w:bCs/>
          <w:sz w:val="24"/>
          <w:szCs w:val="24"/>
        </w:rPr>
        <w:t>R</w:t>
      </w:r>
      <w:r>
        <w:rPr>
          <w:rFonts w:ascii="Times New Roman" w:hAnsi="Times New Roman" w:eastAsia="Times New Roman"/>
          <w:b/>
          <w:bCs/>
          <w:sz w:val="24"/>
          <w:szCs w:val="24"/>
          <w:lang w:val="en-US"/>
        </w:rPr>
        <w:t xml:space="preserve">T INTO </w:t>
      </w:r>
      <w:r>
        <w:rPr>
          <w:rFonts w:hint="default" w:ascii="Times New Roman" w:hAnsi="Times New Roman" w:eastAsia="Times New Roman"/>
          <w:b/>
          <w:bCs/>
          <w:sz w:val="24"/>
          <w:szCs w:val="24"/>
          <w:lang w:val="en-IN"/>
        </w:rPr>
        <w:t>USER</w:t>
      </w:r>
      <w:r>
        <w:rPr>
          <w:rFonts w:ascii="Times New Roman" w:hAnsi="Times New Roman" w:eastAsia="Times New Roman"/>
          <w:b/>
          <w:bCs/>
          <w:sz w:val="24"/>
          <w:szCs w:val="24"/>
          <w:lang w:val="en-US"/>
        </w:rPr>
        <w:t>:</w:t>
      </w:r>
    </w:p>
    <w:p>
      <w:pPr>
        <w:spacing w:line="360" w:lineRule="auto"/>
        <w:jc w:val="both"/>
        <w:rPr>
          <w:rFonts w:ascii="Times New Roman" w:hAnsi="Times New Roman" w:eastAsia="Times New Roman"/>
          <w:lang w:val="en-US"/>
        </w:rPr>
      </w:pPr>
      <w:r>
        <w:rPr>
          <w:rFonts w:hint="default" w:ascii="Times New Roman" w:hAnsi="Times New Roman" w:eastAsia="Times New Roman"/>
          <w:lang w:val="en-US"/>
        </w:rPr>
        <w:t>INSERT INTO `user` (`u_id`, `u_fnm`, `u_unm`, `u_pwd`, `u_gender`, `u_email`, `u_contact`, `u_city`) VALUES(1, 'Hiren Bhaliya', 'Hiren', 'hiru', 'Male', 'hiru@gmail.com', '9925136522', 'Rajkot'),(2, 'Shital', 'shital', 'shital', 'Female', 'shital@yahoo.com', '9985689856', 'Rajkot'),(3, 'Lina', 'Lina123', '123', 'Female', 'lina123@gmail.com', '9456325663', 'Amreli'),(4, 'admin', 'admin', 'admin123', 'Female', 'admin@gmail.com', '9859632561', 'Rajkot'),(5, 'Kaushik', 'Darcy', '160160160', 'Male', 'darcy@gmail.com', '9016388880', 'Rajkot'),(6, 'sanjeev', 'kumar', 'sanjeev', 'Male', 'sanjeevtech2@gmail.com', '9015501897', 'Ahmedabad');</w:t>
      </w:r>
    </w:p>
    <w:p>
      <w:pPr>
        <w:spacing w:line="360" w:lineRule="auto"/>
        <w:jc w:val="both"/>
        <w:rPr>
          <w:rFonts w:ascii="Times New Roman" w:hAnsi="Times New Roman" w:eastAsia="Times New Roman" w:cs="Times New Roman"/>
          <w:b/>
          <w:sz w:val="36"/>
          <w:szCs w:val="36"/>
        </w:rPr>
      </w:pPr>
    </w:p>
    <w:p>
      <w:pPr>
        <w:spacing w:line="360" w:lineRule="auto"/>
        <w:jc w:val="both"/>
        <w:rPr>
          <w:rFonts w:ascii="Times New Roman" w:hAnsi="Times New Roman" w:eastAsia="Times New Roman" w:cs="Times New Roman"/>
          <w:b/>
          <w:sz w:val="36"/>
          <w:szCs w:val="36"/>
        </w:rPr>
      </w:pPr>
    </w:p>
    <w:p>
      <w:pPr>
        <w:spacing w:line="360" w:lineRule="auto"/>
        <w:jc w:val="both"/>
        <w:rPr>
          <w:rFonts w:ascii="Times New Roman" w:hAnsi="Times New Roman" w:eastAsia="Times New Roman" w:cs="Times New Roman"/>
          <w:b/>
          <w:sz w:val="36"/>
          <w:szCs w:val="36"/>
        </w:rPr>
      </w:pPr>
    </w:p>
    <w:p>
      <w:pPr>
        <w:spacing w:line="360" w:lineRule="auto"/>
        <w:jc w:val="both"/>
        <w:rPr>
          <w:rFonts w:ascii="Times New Roman" w:hAnsi="Times New Roman" w:eastAsia="Times New Roman" w:cs="Times New Roman"/>
          <w:b/>
          <w:sz w:val="36"/>
          <w:szCs w:val="36"/>
        </w:rPr>
      </w:pPr>
    </w:p>
    <w:p>
      <w:pPr>
        <w:spacing w:line="360" w:lineRule="auto"/>
        <w:jc w:val="both"/>
        <w:rPr>
          <w:rFonts w:ascii="Times New Roman" w:hAnsi="Times New Roman" w:eastAsia="Times New Roman" w:cs="Times New Roman"/>
          <w:b/>
          <w:sz w:val="36"/>
          <w:szCs w:val="36"/>
        </w:rPr>
      </w:pPr>
    </w:p>
    <w:p>
      <w:pPr>
        <w:spacing w:line="360" w:lineRule="auto"/>
        <w:jc w:val="both"/>
        <w:rPr>
          <w:rFonts w:ascii="Times New Roman" w:hAnsi="Times New Roman" w:eastAsia="Times New Roman" w:cs="Times New Roman"/>
          <w:b/>
          <w:sz w:val="36"/>
          <w:szCs w:val="36"/>
        </w:rPr>
      </w:pPr>
    </w:p>
    <w:p>
      <w:pPr>
        <w:spacing w:line="360" w:lineRule="auto"/>
        <w:jc w:val="both"/>
        <w:rPr>
          <w:rFonts w:ascii="Times New Roman" w:hAnsi="Times New Roman" w:eastAsia="Times New Roman" w:cs="Times New Roman"/>
          <w:b/>
          <w:sz w:val="36"/>
          <w:szCs w:val="36"/>
        </w:rPr>
      </w:pPr>
    </w:p>
    <w:p>
      <w:pPr>
        <w:spacing w:line="360" w:lineRule="auto"/>
        <w:jc w:val="both"/>
        <w:rPr>
          <w:rFonts w:ascii="Times New Roman" w:hAnsi="Times New Roman" w:eastAsia="Times New Roman" w:cs="Times New Roman"/>
          <w:b/>
          <w:sz w:val="36"/>
          <w:szCs w:val="36"/>
        </w:rPr>
      </w:pPr>
    </w:p>
    <w:p>
      <w:pPr>
        <w:spacing w:line="360" w:lineRule="auto"/>
        <w:jc w:val="both"/>
        <w:rPr>
          <w:rFonts w:ascii="Times New Roman" w:hAnsi="Times New Roman" w:eastAsia="Times New Roman" w:cs="Times New Roman"/>
          <w:b/>
          <w:sz w:val="36"/>
          <w:szCs w:val="36"/>
        </w:rPr>
      </w:pPr>
    </w:p>
    <w:p>
      <w:pPr>
        <w:spacing w:line="360" w:lineRule="auto"/>
        <w:jc w:val="both"/>
        <w:rPr>
          <w:rFonts w:ascii="Times New Roman" w:hAnsi="Times New Roman" w:eastAsia="Times New Roman" w:cs="Times New Roman"/>
          <w:b/>
          <w:sz w:val="36"/>
          <w:szCs w:val="36"/>
        </w:rPr>
      </w:pPr>
    </w:p>
    <w:p>
      <w:pPr>
        <w:spacing w:line="360" w:lineRule="auto"/>
        <w:jc w:val="both"/>
        <w:rPr>
          <w:rFonts w:ascii="Times New Roman" w:hAnsi="Times New Roman" w:eastAsia="Times New Roman" w:cs="Times New Roman"/>
          <w:b/>
          <w:sz w:val="36"/>
          <w:szCs w:val="36"/>
        </w:rPr>
      </w:pPr>
    </w:p>
    <w:p>
      <w:pPr>
        <w:spacing w:line="360" w:lineRule="auto"/>
        <w:jc w:val="both"/>
        <w:rPr>
          <w:rFonts w:ascii="Times New Roman" w:hAnsi="Times New Roman" w:eastAsia="Times New Roman" w:cs="Times New Roman"/>
          <w:b/>
          <w:sz w:val="36"/>
          <w:szCs w:val="36"/>
        </w:rPr>
      </w:pPr>
    </w:p>
    <w:p>
      <w:pPr>
        <w:spacing w:line="360" w:lineRule="auto"/>
        <w:jc w:val="both"/>
        <w:rPr>
          <w:rFonts w:ascii="Times New Roman" w:hAnsi="Times New Roman" w:eastAsia="Times New Roman" w:cs="Times New Roman"/>
          <w:b/>
          <w:sz w:val="36"/>
          <w:szCs w:val="36"/>
        </w:rPr>
      </w:pPr>
      <w:r>
        <w:rPr>
          <w:rFonts w:ascii="Times New Roman" w:hAnsi="Times New Roman" w:eastAsia="Times New Roman" w:cs="Times New Roman"/>
          <w:b/>
          <w:sz w:val="36"/>
          <w:szCs w:val="36"/>
        </w:rPr>
        <w:t>CHAPTER 6</w:t>
      </w:r>
    </w:p>
    <w:p>
      <w:pPr>
        <w:spacing w:line="360" w:lineRule="auto"/>
        <w:ind w:firstLine="3362" w:firstLineChars="105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TRIGGERS</w:t>
      </w:r>
    </w:p>
    <w:p>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6.1 CREATION OF TRIGGERS</w:t>
      </w:r>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trigger is a special kind of stored procedure that automatically executes when an event occurs in the database server. DML triggers execute when a user tries to modify data through a data manipulation language (DML) event. DML events are INSERT, UPDATE, or DELETE statements on a table or view.</w:t>
      </w:r>
    </w:p>
    <w:p>
      <w:pPr>
        <w:spacing w:line="360" w:lineRule="auto"/>
        <w:jc w:val="both"/>
        <w:rPr>
          <w:rFonts w:hint="default" w:ascii="Times New Roman" w:hAnsi="Times New Roman" w:eastAsia="SimSun"/>
          <w:sz w:val="24"/>
          <w:szCs w:val="24"/>
        </w:rPr>
      </w:pPr>
      <w:r>
        <w:rPr>
          <w:rFonts w:hint="default" w:ascii="Times New Roman" w:hAnsi="Times New Roman" w:eastAsia="SimSun" w:cs="Times New Roman"/>
          <w:b/>
          <w:bCs/>
          <w:sz w:val="24"/>
          <w:szCs w:val="24"/>
          <w:lang w:val="en-IN"/>
        </w:rPr>
        <w:t>TRIGGER:</w:t>
      </w:r>
      <w:r>
        <w:rPr>
          <w:rFonts w:hint="default" w:ascii="Times New Roman" w:hAnsi="Times New Roman" w:eastAsia="SimSun" w:cs="Times New Roman"/>
          <w:sz w:val="24"/>
          <w:szCs w:val="24"/>
        </w:rPr>
        <w:br w:type="textWrapping"/>
      </w:r>
      <w:r>
        <w:rPr>
          <w:rFonts w:hint="default" w:ascii="Times New Roman" w:hAnsi="Times New Roman" w:eastAsia="SimSun"/>
          <w:sz w:val="24"/>
          <w:szCs w:val="24"/>
        </w:rPr>
        <w:t>CREATE TRIGGER logs</w:t>
      </w:r>
    </w:p>
    <w:p>
      <w:pPr>
        <w:spacing w:line="360" w:lineRule="auto"/>
        <w:jc w:val="both"/>
        <w:rPr>
          <w:rFonts w:hint="default" w:ascii="Times New Roman" w:hAnsi="Times New Roman" w:eastAsia="SimSun"/>
          <w:sz w:val="24"/>
          <w:szCs w:val="24"/>
        </w:rPr>
      </w:pPr>
      <w:r>
        <w:rPr>
          <w:rFonts w:hint="default" w:ascii="Times New Roman" w:hAnsi="Times New Roman" w:eastAsia="SimSun"/>
          <w:sz w:val="24"/>
          <w:szCs w:val="24"/>
        </w:rPr>
        <w:t xml:space="preserve">AFTER INSERT ON category FOR EACH ROW </w:t>
      </w:r>
    </w:p>
    <w:p>
      <w:pPr>
        <w:spacing w:line="360" w:lineRule="auto"/>
        <w:jc w:val="both"/>
        <w:rPr>
          <w:rFonts w:hint="default" w:ascii="Times New Roman" w:hAnsi="Times New Roman" w:eastAsia="Consolas" w:cs="Times New Roman"/>
          <w:i w:val="0"/>
          <w:iCs w:val="0"/>
          <w:caps w:val="0"/>
          <w:color w:val="273239"/>
          <w:spacing w:val="2"/>
          <w:sz w:val="24"/>
          <w:szCs w:val="24"/>
          <w:shd w:val="clear" w:fill="F9F9F9"/>
          <w:lang w:val="en-IN"/>
        </w:rPr>
      </w:pPr>
      <w:r>
        <w:rPr>
          <w:rFonts w:hint="default" w:ascii="Times New Roman" w:hAnsi="Times New Roman" w:eastAsia="SimSun"/>
          <w:sz w:val="24"/>
          <w:szCs w:val="24"/>
        </w:rPr>
        <w:t>INSERT INTO logs VALUES (null,new.cat_nm,'inserted',NOW());</w:t>
      </w:r>
    </w:p>
    <w:p>
      <w:pPr>
        <w:spacing w:line="360" w:lineRule="auto"/>
        <w:jc w:val="both"/>
        <w:rPr>
          <w:rFonts w:ascii="Times New Roman" w:hAnsi="Times New Roman" w:eastAsia="Times New Roman" w:cs="Times New Roman"/>
        </w:rPr>
      </w:pPr>
    </w:p>
    <w:p>
      <w:pPr>
        <w:spacing w:line="360" w:lineRule="auto"/>
        <w:jc w:val="both"/>
        <w:rPr>
          <w:rFonts w:ascii="Times New Roman" w:hAnsi="Times New Roman" w:eastAsia="Times New Roman" w:cs="Times New Roman"/>
        </w:rPr>
      </w:pPr>
      <w:bookmarkStart w:id="1" w:name="_GoBack"/>
      <w:bookmarkEnd w:id="1"/>
    </w:p>
    <w:p>
      <w:pPr>
        <w:spacing w:line="360" w:lineRule="auto"/>
        <w:jc w:val="both"/>
        <w:rPr>
          <w:rFonts w:ascii="Times New Roman" w:hAnsi="Times New Roman" w:eastAsia="Times New Roman" w:cs="Times New Roman"/>
        </w:rPr>
      </w:pPr>
    </w:p>
    <w:p>
      <w:pPr>
        <w:spacing w:line="360" w:lineRule="auto"/>
        <w:jc w:val="both"/>
        <w:rPr>
          <w:rFonts w:ascii="Times New Roman" w:hAnsi="Times New Roman" w:eastAsia="Times New Roman" w:cs="Times New Roman"/>
        </w:rPr>
      </w:pPr>
    </w:p>
    <w:p>
      <w:pPr>
        <w:spacing w:line="360" w:lineRule="auto"/>
        <w:jc w:val="both"/>
        <w:rPr>
          <w:rFonts w:ascii="Times New Roman" w:hAnsi="Times New Roman" w:eastAsia="Times New Roman" w:cs="Times New Roman"/>
        </w:rPr>
      </w:pPr>
    </w:p>
    <w:p>
      <w:pPr>
        <w:spacing w:line="360" w:lineRule="auto"/>
        <w:jc w:val="both"/>
        <w:rPr>
          <w:rFonts w:ascii="Times New Roman" w:hAnsi="Times New Roman" w:eastAsia="Times New Roman" w:cs="Times New Roman"/>
        </w:rPr>
      </w:pPr>
    </w:p>
    <w:p>
      <w:pPr>
        <w:spacing w:line="360" w:lineRule="auto"/>
        <w:jc w:val="both"/>
        <w:rPr>
          <w:rFonts w:ascii="Times New Roman" w:hAnsi="Times New Roman" w:eastAsia="Times New Roman" w:cs="Times New Roman"/>
        </w:rPr>
      </w:pPr>
    </w:p>
    <w:p>
      <w:pPr>
        <w:spacing w:line="360" w:lineRule="auto"/>
        <w:jc w:val="both"/>
        <w:rPr>
          <w:rFonts w:ascii="Times New Roman" w:hAnsi="Times New Roman" w:eastAsia="Times New Roman" w:cs="Times New Roman"/>
        </w:rPr>
      </w:pPr>
    </w:p>
    <w:p>
      <w:pPr>
        <w:spacing w:line="360" w:lineRule="auto"/>
        <w:jc w:val="both"/>
        <w:rPr>
          <w:rFonts w:ascii="Times New Roman" w:hAnsi="Times New Roman" w:eastAsia="Times New Roman" w:cs="Times New Roman"/>
        </w:rPr>
      </w:pPr>
    </w:p>
    <w:p>
      <w:pPr>
        <w:spacing w:line="360" w:lineRule="auto"/>
        <w:jc w:val="both"/>
        <w:rPr>
          <w:rFonts w:ascii="Times New Roman" w:hAnsi="Times New Roman" w:eastAsia="Times New Roman" w:cs="Times New Roman"/>
        </w:rPr>
      </w:pPr>
    </w:p>
    <w:p>
      <w:pPr>
        <w:spacing w:line="360" w:lineRule="auto"/>
        <w:jc w:val="both"/>
        <w:rPr>
          <w:rFonts w:ascii="Times New Roman" w:hAnsi="Times New Roman" w:eastAsia="Times New Roman" w:cs="Times New Roman"/>
        </w:rPr>
      </w:pPr>
    </w:p>
    <w:p>
      <w:pPr>
        <w:spacing w:line="360" w:lineRule="auto"/>
        <w:jc w:val="both"/>
        <w:rPr>
          <w:rFonts w:ascii="Times New Roman" w:hAnsi="Times New Roman" w:eastAsia="Times New Roman" w:cs="Times New Roman"/>
          <w:b/>
          <w:sz w:val="36"/>
          <w:szCs w:val="36"/>
        </w:rPr>
      </w:pPr>
    </w:p>
    <w:p>
      <w:pPr>
        <w:spacing w:line="360" w:lineRule="auto"/>
        <w:jc w:val="both"/>
        <w:rPr>
          <w:rFonts w:ascii="Times New Roman" w:hAnsi="Times New Roman" w:eastAsia="Times New Roman" w:cs="Times New Roman"/>
          <w:b/>
          <w:sz w:val="36"/>
          <w:szCs w:val="36"/>
        </w:rPr>
      </w:pPr>
    </w:p>
    <w:p>
      <w:pPr>
        <w:spacing w:line="360" w:lineRule="auto"/>
        <w:jc w:val="both"/>
        <w:rPr>
          <w:rFonts w:ascii="Times New Roman" w:hAnsi="Times New Roman" w:eastAsia="Times New Roman" w:cs="Times New Roman"/>
          <w:b/>
          <w:sz w:val="36"/>
          <w:szCs w:val="36"/>
        </w:rPr>
      </w:pPr>
      <w:r>
        <w:rPr>
          <w:rFonts w:ascii="Times New Roman" w:hAnsi="Times New Roman" w:eastAsia="Times New Roman" w:cs="Times New Roman"/>
          <w:b/>
          <w:sz w:val="36"/>
          <w:szCs w:val="36"/>
        </w:rPr>
        <w:t>CHAPTER 7</w:t>
      </w:r>
    </w:p>
    <w:p>
      <w:pPr>
        <w:spacing w:line="360" w:lineRule="auto"/>
        <w:ind w:firstLine="2561" w:firstLineChars="80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FRONTEND DESIGN</w:t>
      </w:r>
    </w:p>
    <w:p>
      <w:pPr>
        <w:spacing w:line="360" w:lineRule="auto"/>
        <w:jc w:val="both"/>
        <w:rPr>
          <w:rFonts w:ascii="Times New Roman" w:hAnsi="Times New Roman" w:eastAsia="Times New Roman" w:cs="Times New Roman"/>
          <w:b/>
          <w:sz w:val="28"/>
          <w:szCs w:val="28"/>
        </w:rPr>
      </w:pPr>
      <w:r>
        <w:rPr>
          <w:rFonts w:hint="default" w:ascii="Times New Roman" w:hAnsi="Times New Roman" w:eastAsia="Times New Roman" w:cs="Times New Roman"/>
          <w:b/>
          <w:sz w:val="28"/>
          <w:szCs w:val="28"/>
          <w:lang w:val="en-IN"/>
        </w:rPr>
        <w:t>1</w:t>
      </w:r>
      <w:r>
        <w:rPr>
          <w:rFonts w:ascii="Times New Roman" w:hAnsi="Times New Roman" w:eastAsia="Times New Roman" w:cs="Times New Roman"/>
          <w:b/>
          <w:sz w:val="28"/>
          <w:szCs w:val="28"/>
        </w:rPr>
        <w:t>.Index code:</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&lt;?php session_start();?&gt;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&lt;!DOCTYPE html PUBLIC "-//W3C//DTD XHTML 1.0 Strict//EN" "http://www.w3.org/TR/xhtml1/DTD/xhtml1-strict.dtd"&gt;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&lt;html xmlns="http://www.w3.org/1999/xhtml"&gt;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&lt;head&gt;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&lt;?php</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include("includes/head.inc.php");</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&lt;/head&gt;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&lt;body&gt;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 start header --&gt;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&lt;div id="header"&gt;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&lt;div id="menu"&gt;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&lt;?php</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include("includes/menu.inc.php");</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&lt;/div&gt;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&lt;/div&gt;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&lt;div id="logo-wrap"&gt;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&lt;div id="logo"&gt;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&lt;?php</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include("includes/logo.inc.php");</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&lt;/div&gt;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&lt;/div&gt;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 end header --&gt;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 start page --&gt;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&lt;div id="page"&gt;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 start content --&gt;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&lt;div id="content"&gt;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&lt;div class="post"&gt;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&lt;h1 class="title"&gt;Welcome to</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&lt;?php</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if(isset($_SESSION['status']))</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echo $_SESSION['unm'];</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else</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echo 'Book Store';</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&lt;/h1&gt;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&lt;div class="entry"&gt;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&lt;/div&gt;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&lt;/div&gt;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&lt;br&gt;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&lt;br&gt;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&lt;object width="550" height="700"&gt;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&lt;!--&lt;param name="movie" value="somefilename.swf"&gt;--&gt;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&lt;img src="images/obsimg.jpg" alt=""/&gt;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&lt;/object&gt;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&lt;br&gt;&lt;br&gt;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&lt;/div&gt;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 end content --&gt;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 start sidebar --&gt;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&lt;div id="sidebar"&gt;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&lt;?php</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include("includes/search.inc.php");</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&lt;/div&gt;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 end sidebar --&gt;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&lt;div style="clear: both;"&gt;&amp;nbsp;&lt;/div&gt;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&lt;/div&gt;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 end page --&gt;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 start footer --&gt;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&lt;div id="footer"&gt;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&lt;?php</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include("includes/footer.inc.php");</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&lt;/div&gt;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&lt;/body&gt;</w:t>
      </w:r>
    </w:p>
    <w:p>
      <w:pPr>
        <w:spacing w:line="360" w:lineRule="auto"/>
        <w:jc w:val="both"/>
        <w:rPr>
          <w:rFonts w:hint="default" w:ascii="Times New Roman" w:hAnsi="Times New Roman" w:eastAsia="Times New Roman"/>
          <w:b w:val="0"/>
          <w:bCs/>
        </w:rPr>
      </w:pPr>
      <w:r>
        <w:rPr>
          <w:rFonts w:hint="default" w:ascii="Times New Roman" w:hAnsi="Times New Roman" w:eastAsia="Times New Roman"/>
          <w:b w:val="0"/>
          <w:bCs/>
        </w:rPr>
        <w:t>&lt;/html&gt;</w:t>
      </w:r>
    </w:p>
    <w:p>
      <w:pPr>
        <w:spacing w:line="360" w:lineRule="auto"/>
        <w:jc w:val="both"/>
        <w:rPr>
          <w:rFonts w:hint="default" w:ascii="Times New Roman" w:hAnsi="Times New Roman" w:eastAsia="Times New Roman"/>
          <w:b/>
          <w:bCs w:val="0"/>
          <w:lang w:val="en-IN"/>
        </w:rPr>
      </w:pPr>
    </w:p>
    <w:p>
      <w:pPr>
        <w:spacing w:line="360" w:lineRule="auto"/>
        <w:jc w:val="both"/>
        <w:rPr>
          <w:rFonts w:hint="default" w:ascii="Times New Roman" w:hAnsi="Times New Roman" w:eastAsia="Times New Roman"/>
          <w:b/>
          <w:bCs w:val="0"/>
          <w:sz w:val="28"/>
          <w:szCs w:val="28"/>
          <w:lang w:val="en-IN"/>
        </w:rPr>
      </w:pPr>
      <w:r>
        <w:rPr>
          <w:rFonts w:hint="default" w:ascii="Times New Roman" w:hAnsi="Times New Roman" w:eastAsia="Times New Roman"/>
          <w:b/>
          <w:bCs w:val="0"/>
          <w:sz w:val="28"/>
          <w:szCs w:val="28"/>
          <w:lang w:val="en-IN"/>
        </w:rPr>
        <w:t>2. Registration  code:</w:t>
      </w:r>
    </w:p>
    <w:p>
      <w:pPr>
        <w:spacing w:line="360" w:lineRule="auto"/>
        <w:jc w:val="left"/>
        <w:rPr>
          <w:rFonts w:hint="default" w:ascii="Times New Roman" w:hAnsi="Times New Roman" w:eastAsia="Times New Roman"/>
          <w:b w:val="0"/>
          <w:bCs/>
          <w:lang w:val="en-IN"/>
        </w:rPr>
      </w:pPr>
      <w:r>
        <w:rPr>
          <w:rFonts w:hint="default" w:ascii="Times New Roman" w:hAnsi="Times New Roman" w:eastAsia="Times New Roman"/>
          <w:b w:val="0"/>
          <w:bCs/>
          <w:lang w:val="en-IN"/>
        </w:rPr>
        <w:t>&lt;?php session_start(); ?&gt;</w:t>
      </w:r>
    </w:p>
    <w:p>
      <w:pPr>
        <w:spacing w:line="360" w:lineRule="auto"/>
        <w:jc w:val="left"/>
        <w:rPr>
          <w:rFonts w:hint="default" w:ascii="Times New Roman" w:hAnsi="Times New Roman" w:eastAsia="Times New Roman"/>
          <w:b w:val="0"/>
          <w:bCs/>
          <w:lang w:val="en-IN"/>
        </w:rPr>
      </w:pPr>
      <w:r>
        <w:rPr>
          <w:rFonts w:hint="default" w:ascii="Times New Roman" w:hAnsi="Times New Roman" w:eastAsia="Times New Roman"/>
          <w:b w:val="0"/>
          <w:bCs/>
          <w:lang w:val="en-IN"/>
        </w:rPr>
        <w:t>&lt;!DOCTYPE html PUBLIC "-//W3C//DTD XHTML 1.0 Strict//EN" "http://www.w3.org/TR/xhtml1/DTD/xhtml1-strict.dtd"&gt;</w:t>
      </w:r>
    </w:p>
    <w:p>
      <w:pPr>
        <w:spacing w:line="360" w:lineRule="auto"/>
        <w:jc w:val="left"/>
        <w:rPr>
          <w:rFonts w:hint="default" w:ascii="Times New Roman" w:hAnsi="Times New Roman" w:eastAsia="Times New Roman"/>
          <w:b w:val="0"/>
          <w:bCs/>
          <w:lang w:val="en-IN"/>
        </w:rPr>
      </w:pPr>
      <w:r>
        <w:rPr>
          <w:rFonts w:hint="default" w:ascii="Times New Roman" w:hAnsi="Times New Roman" w:eastAsia="Times New Roman"/>
          <w:b w:val="0"/>
          <w:bCs/>
          <w:lang w:val="en-IN"/>
        </w:rPr>
        <w:t>&lt;html xmlns="http://www.w3.org/1999/xhtml"&gt;</w:t>
      </w:r>
    </w:p>
    <w:p>
      <w:pPr>
        <w:spacing w:line="360" w:lineRule="auto"/>
        <w:jc w:val="left"/>
        <w:rPr>
          <w:rFonts w:hint="default" w:ascii="Times New Roman" w:hAnsi="Times New Roman" w:eastAsia="Times New Roman"/>
          <w:b w:val="0"/>
          <w:bCs/>
          <w:lang w:val="en-IN"/>
        </w:rPr>
      </w:pPr>
      <w:r>
        <w:rPr>
          <w:rFonts w:hint="default" w:ascii="Times New Roman" w:hAnsi="Times New Roman" w:eastAsia="Times New Roman"/>
          <w:b w:val="0"/>
          <w:bCs/>
          <w:lang w:val="en-IN"/>
        </w:rPr>
        <w:t>&lt;head&gt;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&lt;?php</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 xml:space="preserve"> include("includes/head.inc.php");</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&lt;/head&gt;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&lt;body&gt;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 start header --&gt;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&lt;div id="header"&gt;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&lt;div id="menu"&gt;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&lt;?php</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include("includes/menu.inc.php");</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&lt;/div&gt;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&lt;/div&gt;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&lt;div id="logo-wrap"&gt;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&lt;div id="logo"&gt;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&lt;?php</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include("includes/logo.inc.php");</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&lt;/div&gt;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&lt;/div&gt;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 end header --&gt;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 start page --&gt;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&lt;div id="page"&gt;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 start content --&gt;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&lt;div id="content"&gt;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&lt;div class="post"&gt;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&lt;h1 class="title"&gt;Welcome to Registeration.&lt;/h1&gt;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&lt;div class="entry"&gt;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&lt;br&gt;&lt;br&gt;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&lt;?php</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if(isset($_GET['error']))</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echo '&lt;font color="red"&gt;'.$_GET['error'].'&lt;/font&gt;';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echo '&lt;br&gt;&lt;br&gt;';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if(isset($_GET['ok']))</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echo '&lt;font size="90%"&gt;you are successfully Registered..&lt;/font size&gt;';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echo '&lt;br&gt;&lt;br&gt;';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&lt;table&gt;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&lt;form action="process_register.php" method="POST"&gt;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&lt;tr&gt;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&lt;td&gt;&lt;b&gt;Full Name :&lt;/b&gt;&amp;nbsp;&amp;nbsp;&lt;/td&gt;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&lt;td&gt;&lt;input type='text' size="30" maxlength="30" name='fnm'&gt;&lt;/td&gt;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&lt;/tr&gt;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&lt;tr&gt;&lt;td&gt;&amp;nbsp;&lt;/tr&gt;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&lt;tr&gt;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&lt;td&gt;&lt;b&gt;User Name :&lt;/b&gt;&amp;nbsp;&amp;nbsp;&lt;/td&gt;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&lt;td&gt;&lt;input type='text' size="30" maxlength="30" name='unm'&gt;&lt;/td&gt;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&lt;td&gt;&amp;nbsp;&lt;/td&gt;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&lt;/tr&gt;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&lt;tr&gt;&lt;td&gt;&amp;nbsp;&lt;/tr&gt;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&lt;tr&gt;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&lt;td&gt;&lt;b&gt;Password :&lt;/b&gt;&amp;nbsp;&amp;nbsp;&lt;/td&gt;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&lt;td&gt;&lt;input type='password' name='pwd' size="30"&gt;&lt;/td&gt;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&lt;/tr&gt;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&lt;tr&gt;&lt;td&gt;&amp;nbsp;&lt;/tr&gt;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&lt;tr&gt;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&lt;td&gt;&lt;b&gt;Confirm Password:&lt;/b&gt;&amp;nbsp;&amp;nbsp;&lt;/td&gt;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&lt;td&gt;&lt;input type='password' name='cpwd' size="30"&gt;&lt;/td&gt;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&lt;/tr&gt;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&lt;tr&gt;&lt;td&gt;&amp;nbsp;&lt;/tr&gt;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&lt;tr&gt;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&lt;td&gt;&lt;b&gt;Gender:&lt;/b&gt;&amp;nbsp;&amp;nbsp;&lt;/td&gt;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&lt;td&gt;&lt;input type="radio"  value="Male" name="gender" id='m'&gt;&lt;label&gt; Male&lt;/label&gt;&amp;nbsp;&amp;nbsp;&amp;nbsp;</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&lt;input type="radio" value="Female" name="gender" id='f'&gt;&lt;label&gt;Female&lt;/label&gt;&lt;/td&gt;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&lt;td&gt;&amp;nbsp;&lt;/td&gt;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&lt;/tr&gt;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&lt;tr&gt;&lt;td&gt;&amp;nbsp;&lt;/tr&gt;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&lt;tr&gt;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&lt;td&gt;&lt;b&gt;E-mail Address:&lt;/b&gt;&amp;nbsp;&amp;nbsp;&lt;/td&gt;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&lt;td&gt;&lt;input type='text' name='mail' size="30"&gt;&lt;/td&gt;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&lt;/tr&gt;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&lt;tr&gt;&lt;td&gt;&amp;nbsp;&lt;/tr&gt;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&lt;tr&gt;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&lt;td&gt;&lt;b&gt;Contact No.:&lt;/b&gt;&amp;nbsp;&amp;nbsp;&lt;/td&gt;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&lt;td&gt;&lt;input type='text' name='contact' size="30"&gt;&lt;/td&gt;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&lt;/tr&gt;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&lt;tr&gt;&lt;td&gt;&amp;nbsp;&lt;/tr&gt;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&lt;tr&gt;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&lt;td&gt;&lt;b&gt;City:&lt;/b&gt;&amp;nbsp;&amp;nbsp;&lt;/td&gt;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&lt;td&gt;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&lt;select style="width: 195px;" name="city"&gt;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&lt;option&gt;hubli</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&lt;option&gt;dharwad</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&lt;option&gt;mysore</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&lt;option&gt;banglore</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&lt;option&gt;manglore</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&lt;option&gt;haveri</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&lt;option&gt;belagavi</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&lt;option&gt;bagalkote</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&lt;option&gt;raichur</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&lt;option&gt;gadag</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&lt;option&gt;bidar</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&lt;option&gt;udupi</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&lt;option&gt;other</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&lt;/select&gt;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&lt;/tr&gt;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&lt;tr&gt;&lt;td&gt;&amp;nbsp;&lt;/tr&gt;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&lt;tr&gt;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&lt;td colspan='2' align='center'&gt;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&lt;input type='submit' value="  OK  "&gt;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&lt;/td&gt;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&lt;/tr&gt;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&lt;/form&gt;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&lt;/table&gt;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&lt;/div&gt;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&lt;/div&gt;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&lt;/div&gt;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 end content --&gt;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 start sidebar --&gt;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&lt;div id="sidebar"&gt;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&lt;?php</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include("includes/search.inc.php");</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&lt;/div&gt;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 end sidebar --&gt;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&lt;div style="clear: both;"&gt;&amp;nbsp;&lt;/div&gt;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&lt;/div&gt;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 end page --&gt;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 start footer --&gt;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&lt;div id="footer"&gt;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&lt;?php</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include("includes/footer.inc.php");</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&lt;/div&gt;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 end footer --&gt;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&lt;/body&gt;</w:t>
      </w:r>
    </w:p>
    <w:p>
      <w:pPr>
        <w:spacing w:line="360" w:lineRule="auto"/>
        <w:jc w:val="both"/>
        <w:rPr>
          <w:rFonts w:hint="default" w:ascii="Times New Roman" w:hAnsi="Times New Roman" w:eastAsia="Times New Roman"/>
          <w:b w:val="0"/>
          <w:bCs/>
          <w:lang w:val="en-IN"/>
        </w:rPr>
      </w:pPr>
      <w:r>
        <w:rPr>
          <w:rFonts w:hint="default" w:ascii="Times New Roman" w:hAnsi="Times New Roman" w:eastAsia="Times New Roman"/>
          <w:b w:val="0"/>
          <w:bCs/>
          <w:lang w:val="en-IN"/>
        </w:rPr>
        <w:t>&lt;/html&gt;</w:t>
      </w:r>
    </w:p>
    <w:p>
      <w:pPr>
        <w:spacing w:line="360" w:lineRule="auto"/>
        <w:jc w:val="left"/>
        <w:rPr>
          <w:rFonts w:ascii="Times New Roman" w:hAnsi="Times New Roman" w:eastAsia="Times New Roman" w:cs="Times New Roman"/>
          <w:b/>
          <w:sz w:val="28"/>
          <w:szCs w:val="28"/>
        </w:rPr>
      </w:pPr>
      <w:r>
        <w:rPr>
          <w:rFonts w:ascii="Times New Roman" w:hAnsi="Times New Roman" w:eastAsia="Times New Roman" w:cs="Times New Roman"/>
          <w:b/>
          <w:sz w:val="28"/>
          <w:szCs w:val="28"/>
        </w:rPr>
        <w:t>3. Connection code</w:t>
      </w:r>
    </w:p>
    <w:p>
      <w:pPr>
        <w:spacing w:line="360" w:lineRule="auto"/>
        <w:jc w:val="left"/>
        <w:rPr>
          <w:rFonts w:hint="default" w:ascii="Times New Roman" w:hAnsi="Times New Roman" w:eastAsia="Times New Roman"/>
        </w:rPr>
      </w:pPr>
      <w:r>
        <w:rPr>
          <w:rFonts w:hint="default" w:ascii="Times New Roman" w:hAnsi="Times New Roman" w:eastAsia="Times New Roman"/>
        </w:rPr>
        <w:t xml:space="preserve">&lt;?php </w:t>
      </w:r>
    </w:p>
    <w:p>
      <w:pPr>
        <w:spacing w:line="360" w:lineRule="auto"/>
        <w:jc w:val="left"/>
        <w:rPr>
          <w:rFonts w:hint="default" w:ascii="Times New Roman" w:hAnsi="Times New Roman" w:eastAsia="Times New Roman"/>
        </w:rPr>
      </w:pPr>
      <w:r>
        <w:rPr>
          <w:rFonts w:hint="default" w:ascii="Times New Roman" w:hAnsi="Times New Roman" w:eastAsia="Times New Roman"/>
        </w:rPr>
        <w:t>$conn=mysqli_connect("localhost","root","","book_store")or die("Can't Connect...");</w:t>
      </w:r>
    </w:p>
    <w:p>
      <w:pPr>
        <w:spacing w:line="360" w:lineRule="auto"/>
        <w:jc w:val="left"/>
        <w:rPr>
          <w:rFonts w:ascii="Times New Roman" w:hAnsi="Times New Roman" w:eastAsia="Times New Roman" w:cs="Times New Roman"/>
        </w:rPr>
      </w:pPr>
      <w:r>
        <w:rPr>
          <w:rFonts w:hint="default" w:ascii="Times New Roman" w:hAnsi="Times New Roman" w:eastAsia="Times New Roman"/>
        </w:rPr>
        <w:t>?&gt;</w:t>
      </w:r>
    </w:p>
    <w:p>
      <w:pPr>
        <w:spacing w:line="360" w:lineRule="auto"/>
        <w:jc w:val="both"/>
        <w:rPr>
          <w:rFonts w:ascii="Times New Roman" w:hAnsi="Times New Roman" w:eastAsia="Times New Roman" w:cs="Times New Roman"/>
        </w:rPr>
      </w:pPr>
    </w:p>
    <w:p>
      <w:pPr>
        <w:spacing w:line="360" w:lineRule="auto"/>
        <w:jc w:val="both"/>
        <w:rPr>
          <w:rFonts w:ascii="Times New Roman" w:hAnsi="Times New Roman" w:eastAsia="Times New Roman" w:cs="Times New Roman"/>
        </w:rPr>
      </w:pPr>
    </w:p>
    <w:p>
      <w:pPr>
        <w:spacing w:line="360" w:lineRule="auto"/>
        <w:jc w:val="both"/>
        <w:rPr>
          <w:rFonts w:ascii="Times New Roman" w:hAnsi="Times New Roman" w:eastAsia="Times New Roman" w:cs="Times New Roman"/>
        </w:rPr>
      </w:pPr>
    </w:p>
    <w:p>
      <w:pPr>
        <w:spacing w:line="360" w:lineRule="auto"/>
        <w:jc w:val="both"/>
        <w:rPr>
          <w:rFonts w:ascii="Times New Roman" w:hAnsi="Times New Roman" w:eastAsia="Times New Roman" w:cs="Times New Roman"/>
        </w:rPr>
      </w:pPr>
    </w:p>
    <w:p>
      <w:pPr>
        <w:spacing w:line="360" w:lineRule="auto"/>
        <w:jc w:val="both"/>
        <w:rPr>
          <w:rFonts w:ascii="Times New Roman" w:hAnsi="Times New Roman" w:eastAsia="Times New Roman" w:cs="Times New Roman"/>
        </w:rPr>
      </w:pPr>
    </w:p>
    <w:p>
      <w:pPr>
        <w:spacing w:line="360" w:lineRule="auto"/>
        <w:jc w:val="both"/>
        <w:rPr>
          <w:rFonts w:ascii="Times New Roman" w:hAnsi="Times New Roman" w:eastAsia="Times New Roman" w:cs="Times New Roman"/>
        </w:rPr>
      </w:pPr>
    </w:p>
    <w:p>
      <w:pPr>
        <w:spacing w:line="360" w:lineRule="auto"/>
        <w:jc w:val="both"/>
        <w:rPr>
          <w:rFonts w:ascii="Times New Roman" w:hAnsi="Times New Roman" w:eastAsia="Times New Roman" w:cs="Times New Roman"/>
        </w:rPr>
      </w:pPr>
    </w:p>
    <w:p>
      <w:pPr>
        <w:spacing w:line="360" w:lineRule="auto"/>
        <w:jc w:val="both"/>
        <w:rPr>
          <w:rFonts w:ascii="Times New Roman" w:hAnsi="Times New Roman" w:eastAsia="Times New Roman" w:cs="Times New Roman"/>
        </w:rPr>
      </w:pPr>
    </w:p>
    <w:p>
      <w:pPr>
        <w:spacing w:line="360" w:lineRule="auto"/>
        <w:jc w:val="both"/>
        <w:rPr>
          <w:rFonts w:ascii="Times New Roman" w:hAnsi="Times New Roman" w:cs="Times New Roman"/>
          <w:b/>
          <w:bCs/>
          <w:sz w:val="36"/>
          <w:szCs w:val="36"/>
        </w:rPr>
      </w:pPr>
    </w:p>
    <w:p>
      <w:pPr>
        <w:spacing w:line="360" w:lineRule="auto"/>
        <w:jc w:val="both"/>
        <w:rPr>
          <w:rFonts w:ascii="Times New Roman" w:hAnsi="Times New Roman" w:cs="Times New Roman"/>
          <w:b/>
          <w:bCs/>
          <w:sz w:val="36"/>
          <w:szCs w:val="36"/>
        </w:rPr>
      </w:pPr>
    </w:p>
    <w:p>
      <w:pPr>
        <w:spacing w:line="360" w:lineRule="auto"/>
        <w:jc w:val="both"/>
        <w:rPr>
          <w:rFonts w:ascii="Times New Roman" w:hAnsi="Times New Roman" w:cs="Times New Roman"/>
          <w:b/>
          <w:bCs/>
          <w:sz w:val="36"/>
          <w:szCs w:val="36"/>
        </w:rPr>
      </w:pPr>
    </w:p>
    <w:p>
      <w:pPr>
        <w:spacing w:line="360" w:lineRule="auto"/>
        <w:jc w:val="both"/>
        <w:rPr>
          <w:rFonts w:ascii="Times New Roman" w:hAnsi="Times New Roman" w:cs="Times New Roman"/>
          <w:b/>
          <w:bCs/>
          <w:sz w:val="36"/>
          <w:szCs w:val="36"/>
        </w:rPr>
      </w:pPr>
    </w:p>
    <w:p>
      <w:pPr>
        <w:spacing w:line="360" w:lineRule="auto"/>
        <w:jc w:val="both"/>
        <w:rPr>
          <w:rFonts w:ascii="Times New Roman" w:hAnsi="Times New Roman" w:cs="Times New Roman"/>
          <w:b/>
          <w:bCs/>
          <w:sz w:val="36"/>
          <w:szCs w:val="36"/>
        </w:rPr>
      </w:pPr>
      <w:r>
        <w:rPr>
          <w:rFonts w:ascii="Times New Roman" w:hAnsi="Times New Roman" w:cs="Times New Roman"/>
          <w:b/>
          <w:bCs/>
          <w:sz w:val="36"/>
          <w:szCs w:val="36"/>
        </w:rPr>
        <w:t>CHAPTER 8</w:t>
      </w:r>
    </w:p>
    <w:p>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TESTING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chapter gives the outline of all testing methods that are carried out to get a bug free system. Quality can be achieved by testing the product using different techniques at different phases of the project development.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purpose of testing is to discover errors. Testing is the process of trying to discover every conceivable fault or weakness in a work product. It provides a way to check the functionality of components sub-assemblies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8.1 TESTING PROCESS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Testing is an integral part of software development. Testing process certifics whether the product that is developed compiles with the standards that it was designed to. Testing process involves building of test cases against which the product has to be tested.</w:t>
      </w:r>
    </w:p>
    <w:p>
      <w:pPr>
        <w:spacing w:before="240" w:line="360" w:lineRule="auto"/>
        <w:jc w:val="both"/>
        <w:rPr>
          <w:rFonts w:ascii="Times New Roman" w:hAnsi="Times New Roman" w:cs="Times New Roman"/>
          <w:b/>
          <w:bCs/>
          <w:sz w:val="28"/>
          <w:szCs w:val="28"/>
        </w:rPr>
      </w:pPr>
      <w:r>
        <w:rPr>
          <w:rFonts w:ascii="Times New Roman" w:hAnsi="Times New Roman" w:cs="Times New Roman"/>
          <w:b/>
          <w:bCs/>
          <w:sz w:val="28"/>
          <w:szCs w:val="28"/>
        </w:rPr>
        <w:t>8.2 TESTING OBJECTIVES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main objectives of testing process are as follows: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Testing is a process of executing a program with the intent of finding an error. A good test case is one that has high probability of finding undiscovered error. A successful test is one that uncovers the undiscovered error.</w:t>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8.3 TEST CASES FOR PROJECT</w:t>
      </w:r>
    </w:p>
    <w:p>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In my system the following testing is done.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When a record is inserted in the front end, it gets saved in the back end.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Deletion of a record will delete individual tables are tested, hence unit testing done .</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All forms are linked and checked therefore integration testing is done. Finally system testing is done on deployment.</w:t>
      </w:r>
    </w:p>
    <w:tbl>
      <w:tblPr>
        <w:tblStyle w:val="17"/>
        <w:tblpPr w:leftFromText="180" w:rightFromText="180" w:vertAnchor="text" w:horzAnchor="page" w:tblpX="1817" w:tblpY="40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
        <w:gridCol w:w="2369"/>
        <w:gridCol w:w="1600"/>
        <w:gridCol w:w="1601"/>
        <w:gridCol w:w="1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3" w:hRule="atLeast"/>
        </w:trPr>
        <w:tc>
          <w:tcPr>
            <w:tcW w:w="829" w:type="dxa"/>
            <w:vAlign w:val="center"/>
          </w:tcPr>
          <w:p>
            <w:pPr>
              <w:spacing w:after="0" w:line="360" w:lineRule="auto"/>
              <w:jc w:val="both"/>
              <w:rPr>
                <w:rFonts w:ascii="Times New Roman" w:hAnsi="Times New Roman" w:cs="Times New Roman"/>
                <w:b/>
                <w:bCs/>
                <w:sz w:val="24"/>
                <w:szCs w:val="24"/>
              </w:rPr>
            </w:pPr>
            <w:r>
              <w:rPr>
                <w:rFonts w:ascii="Times New Roman" w:hAnsi="Times New Roman" w:cs="Times New Roman" w:eastAsiaTheme="minorHAnsi"/>
                <w:b/>
                <w:sz w:val="28"/>
                <w:szCs w:val="24"/>
              </w:rPr>
              <w:t>Sl No</w:t>
            </w:r>
          </w:p>
        </w:tc>
        <w:tc>
          <w:tcPr>
            <w:tcW w:w="2369" w:type="dxa"/>
            <w:vAlign w:val="center"/>
          </w:tcPr>
          <w:p>
            <w:pPr>
              <w:spacing w:after="0" w:line="360" w:lineRule="auto"/>
              <w:jc w:val="both"/>
              <w:rPr>
                <w:rFonts w:ascii="Times New Roman" w:hAnsi="Times New Roman" w:cs="Times New Roman"/>
                <w:b/>
                <w:bCs/>
                <w:sz w:val="24"/>
                <w:szCs w:val="24"/>
              </w:rPr>
            </w:pPr>
            <w:r>
              <w:rPr>
                <w:rFonts w:ascii="Times New Roman" w:hAnsi="Times New Roman" w:cs="Times New Roman" w:eastAsiaTheme="minorHAnsi"/>
                <w:b/>
                <w:sz w:val="28"/>
                <w:szCs w:val="28"/>
              </w:rPr>
              <w:t>Test Input</w:t>
            </w:r>
          </w:p>
        </w:tc>
        <w:tc>
          <w:tcPr>
            <w:tcW w:w="1600" w:type="dxa"/>
            <w:vAlign w:val="center"/>
          </w:tcPr>
          <w:p>
            <w:pPr>
              <w:autoSpaceDE w:val="0"/>
              <w:autoSpaceDN w:val="0"/>
              <w:adjustRightInd w:val="0"/>
              <w:spacing w:after="0" w:line="360" w:lineRule="auto"/>
              <w:jc w:val="both"/>
              <w:rPr>
                <w:rFonts w:ascii="Times New Roman" w:hAnsi="Times New Roman" w:cs="Times New Roman" w:eastAsiaTheme="minorHAnsi"/>
                <w:b/>
                <w:sz w:val="28"/>
                <w:szCs w:val="28"/>
              </w:rPr>
            </w:pPr>
            <w:r>
              <w:rPr>
                <w:rFonts w:ascii="Times New Roman" w:hAnsi="Times New Roman" w:cs="Times New Roman" w:eastAsiaTheme="minorHAnsi"/>
                <w:b/>
                <w:sz w:val="28"/>
                <w:szCs w:val="28"/>
              </w:rPr>
              <w:t>Expected</w:t>
            </w:r>
          </w:p>
          <w:p>
            <w:pPr>
              <w:spacing w:after="0" w:line="360" w:lineRule="auto"/>
              <w:jc w:val="both"/>
              <w:rPr>
                <w:rFonts w:ascii="Times New Roman" w:hAnsi="Times New Roman" w:cs="Times New Roman"/>
                <w:b/>
                <w:bCs/>
                <w:sz w:val="24"/>
                <w:szCs w:val="24"/>
              </w:rPr>
            </w:pPr>
            <w:r>
              <w:rPr>
                <w:rFonts w:ascii="Times New Roman" w:hAnsi="Times New Roman" w:cs="Times New Roman" w:eastAsiaTheme="minorHAnsi"/>
                <w:b/>
                <w:sz w:val="28"/>
                <w:szCs w:val="28"/>
              </w:rPr>
              <w:t>Results</w:t>
            </w:r>
          </w:p>
        </w:tc>
        <w:tc>
          <w:tcPr>
            <w:tcW w:w="1601" w:type="dxa"/>
            <w:vAlign w:val="center"/>
          </w:tcPr>
          <w:p>
            <w:pPr>
              <w:spacing w:after="0" w:line="360" w:lineRule="auto"/>
              <w:jc w:val="both"/>
              <w:rPr>
                <w:rFonts w:ascii="Times New Roman" w:hAnsi="Times New Roman" w:cs="Times New Roman"/>
                <w:b/>
                <w:bCs/>
                <w:sz w:val="24"/>
                <w:szCs w:val="24"/>
              </w:rPr>
            </w:pPr>
            <w:r>
              <w:rPr>
                <w:rFonts w:ascii="Times New Roman" w:hAnsi="Times New Roman" w:cs="Times New Roman" w:eastAsiaTheme="minorHAnsi"/>
                <w:b/>
                <w:sz w:val="28"/>
                <w:szCs w:val="28"/>
              </w:rPr>
              <w:t>Observed Results</w:t>
            </w:r>
          </w:p>
        </w:tc>
        <w:tc>
          <w:tcPr>
            <w:tcW w:w="1219" w:type="dxa"/>
            <w:vAlign w:val="center"/>
          </w:tcPr>
          <w:p>
            <w:pPr>
              <w:spacing w:after="0" w:line="360" w:lineRule="auto"/>
              <w:jc w:val="both"/>
              <w:rPr>
                <w:rFonts w:ascii="Times New Roman" w:hAnsi="Times New Roman" w:cs="Times New Roman"/>
                <w:b/>
                <w:bCs/>
                <w:sz w:val="24"/>
                <w:szCs w:val="24"/>
              </w:rPr>
            </w:pPr>
            <w:r>
              <w:rPr>
                <w:rFonts w:ascii="Times New Roman" w:hAnsi="Times New Roman" w:cs="Times New Roman" w:eastAsiaTheme="minorHAnsi"/>
                <w:b/>
                <w:sz w:val="28"/>
                <w:szCs w:val="28"/>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6" w:hRule="atLeast"/>
        </w:trPr>
        <w:tc>
          <w:tcPr>
            <w:tcW w:w="829" w:type="dxa"/>
          </w:tcPr>
          <w:p>
            <w:pPr>
              <w:spacing w:after="0" w:line="360" w:lineRule="auto"/>
              <w:jc w:val="both"/>
              <w:rPr>
                <w:rFonts w:ascii="Times New Roman" w:hAnsi="Times New Roman" w:cs="Times New Roman"/>
                <w:bCs/>
                <w:sz w:val="24"/>
                <w:szCs w:val="24"/>
              </w:rPr>
            </w:pPr>
          </w:p>
          <w:p>
            <w:pPr>
              <w:spacing w:after="0" w:line="360" w:lineRule="auto"/>
              <w:jc w:val="both"/>
              <w:rPr>
                <w:rFonts w:ascii="Times New Roman" w:hAnsi="Times New Roman" w:cs="Times New Roman"/>
                <w:bCs/>
                <w:sz w:val="24"/>
                <w:szCs w:val="24"/>
              </w:rPr>
            </w:pPr>
          </w:p>
          <w:p>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1</w:t>
            </w:r>
          </w:p>
        </w:tc>
        <w:tc>
          <w:tcPr>
            <w:tcW w:w="2369" w:type="dxa"/>
            <w:vAlign w:val="center"/>
          </w:tcPr>
          <w:p>
            <w:pPr>
              <w:spacing w:after="0" w:line="360" w:lineRule="auto"/>
              <w:jc w:val="both"/>
              <w:rPr>
                <w:rFonts w:ascii="Times New Roman" w:hAnsi="Times New Roman" w:cs="Times New Roman"/>
                <w:b/>
                <w:bCs/>
                <w:sz w:val="24"/>
                <w:szCs w:val="24"/>
              </w:rPr>
            </w:pPr>
            <w:r>
              <w:rPr>
                <w:rFonts w:ascii="Times New Roman" w:hAnsi="Times New Roman" w:cs="Times New Roman" w:eastAsiaTheme="minorHAnsi"/>
                <w:sz w:val="24"/>
                <w:szCs w:val="24"/>
              </w:rPr>
              <w:t>Insert a Record</w:t>
            </w:r>
          </w:p>
        </w:tc>
        <w:tc>
          <w:tcPr>
            <w:tcW w:w="1600" w:type="dxa"/>
            <w:vAlign w:val="center"/>
          </w:tcPr>
          <w:p>
            <w:pPr>
              <w:autoSpaceDE w:val="0"/>
              <w:autoSpaceDN w:val="0"/>
              <w:adjustRightInd w:val="0"/>
              <w:spacing w:after="0" w:line="360" w:lineRule="auto"/>
              <w:jc w:val="both"/>
              <w:rPr>
                <w:rFonts w:ascii="Times New Roman" w:hAnsi="Times New Roman" w:cs="Times New Roman" w:eastAsiaTheme="minorHAnsi"/>
                <w:sz w:val="24"/>
                <w:szCs w:val="24"/>
              </w:rPr>
            </w:pPr>
            <w:r>
              <w:rPr>
                <w:rFonts w:ascii="Times New Roman" w:hAnsi="Times New Roman" w:cs="Times New Roman" w:eastAsiaTheme="minorHAnsi"/>
                <w:sz w:val="24"/>
                <w:szCs w:val="24"/>
              </w:rPr>
              <w:t>New tuple should be inserted</w:t>
            </w:r>
          </w:p>
        </w:tc>
        <w:tc>
          <w:tcPr>
            <w:tcW w:w="1601" w:type="dxa"/>
            <w:vAlign w:val="center"/>
          </w:tcPr>
          <w:p>
            <w:pPr>
              <w:autoSpaceDE w:val="0"/>
              <w:autoSpaceDN w:val="0"/>
              <w:adjustRightInd w:val="0"/>
              <w:spacing w:after="0" w:line="360" w:lineRule="auto"/>
              <w:jc w:val="both"/>
              <w:rPr>
                <w:rFonts w:ascii="Times New Roman" w:hAnsi="Times New Roman" w:cs="Times New Roman" w:eastAsiaTheme="minorHAnsi"/>
                <w:sz w:val="24"/>
                <w:szCs w:val="24"/>
              </w:rPr>
            </w:pPr>
            <w:r>
              <w:rPr>
                <w:rFonts w:ascii="Times New Roman" w:hAnsi="Times New Roman" w:cs="Times New Roman" w:eastAsiaTheme="minorHAnsi"/>
                <w:sz w:val="24"/>
                <w:szCs w:val="24"/>
              </w:rPr>
              <w:t>Query OK I row</w:t>
            </w:r>
          </w:p>
          <w:p>
            <w:pPr>
              <w:spacing w:after="0" w:line="360" w:lineRule="auto"/>
              <w:jc w:val="both"/>
              <w:rPr>
                <w:rFonts w:ascii="Times New Roman" w:hAnsi="Times New Roman" w:cs="Times New Roman"/>
                <w:b/>
                <w:bCs/>
                <w:sz w:val="24"/>
                <w:szCs w:val="24"/>
              </w:rPr>
            </w:pPr>
            <w:r>
              <w:rPr>
                <w:rFonts w:ascii="Times New Roman" w:hAnsi="Times New Roman" w:cs="Times New Roman" w:eastAsiaTheme="minorHAnsi"/>
                <w:sz w:val="24"/>
                <w:szCs w:val="24"/>
              </w:rPr>
              <w:t>affected or inserted</w:t>
            </w:r>
          </w:p>
        </w:tc>
        <w:tc>
          <w:tcPr>
            <w:tcW w:w="1219" w:type="dxa"/>
            <w:vAlign w:val="center"/>
          </w:tcPr>
          <w:p>
            <w:pPr>
              <w:spacing w:after="0" w:line="360" w:lineRule="auto"/>
              <w:jc w:val="both"/>
              <w:rPr>
                <w:rFonts w:ascii="Times New Roman" w:hAnsi="Times New Roman" w:cs="Times New Roman"/>
                <w:b/>
                <w:bCs/>
                <w:sz w:val="24"/>
                <w:szCs w:val="24"/>
              </w:rPr>
            </w:pPr>
            <w:r>
              <w:rPr>
                <w:rFonts w:ascii="Times New Roman" w:hAnsi="Times New Roman" w:cs="Times New Roman" w:eastAsiaTheme="minorHAnsi"/>
                <w:sz w:val="24"/>
                <w:szCs w:val="24"/>
              </w:rPr>
              <w:t xml:space="preserve"> 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4" w:hRule="atLeast"/>
        </w:trPr>
        <w:tc>
          <w:tcPr>
            <w:tcW w:w="829" w:type="dxa"/>
            <w:vAlign w:val="center"/>
          </w:tcPr>
          <w:p>
            <w:pPr>
              <w:spacing w:after="0" w:line="360" w:lineRule="auto"/>
              <w:jc w:val="both"/>
              <w:rPr>
                <w:rFonts w:ascii="Times New Roman" w:hAnsi="Times New Roman" w:cs="Times New Roman"/>
                <w:b/>
                <w:bCs/>
                <w:sz w:val="24"/>
                <w:szCs w:val="24"/>
              </w:rPr>
            </w:pPr>
            <w:r>
              <w:rPr>
                <w:rFonts w:ascii="Times New Roman" w:hAnsi="Times New Roman" w:cs="Times New Roman" w:eastAsiaTheme="minorHAnsi"/>
                <w:sz w:val="24"/>
                <w:szCs w:val="24"/>
              </w:rPr>
              <w:t xml:space="preserve">     2</w:t>
            </w:r>
          </w:p>
        </w:tc>
        <w:tc>
          <w:tcPr>
            <w:tcW w:w="2369" w:type="dxa"/>
            <w:vAlign w:val="center"/>
          </w:tcPr>
          <w:p>
            <w:pPr>
              <w:spacing w:after="0" w:line="360" w:lineRule="auto"/>
              <w:jc w:val="both"/>
              <w:rPr>
                <w:rFonts w:ascii="Times New Roman" w:hAnsi="Times New Roman" w:cs="Times New Roman"/>
                <w:b/>
                <w:bCs/>
                <w:sz w:val="24"/>
                <w:szCs w:val="24"/>
              </w:rPr>
            </w:pPr>
            <w:r>
              <w:rPr>
                <w:rFonts w:ascii="Times New Roman" w:hAnsi="Times New Roman" w:cs="Times New Roman" w:eastAsiaTheme="minorHAnsi"/>
                <w:sz w:val="24"/>
                <w:szCs w:val="24"/>
              </w:rPr>
              <w:t>Insert a Record</w:t>
            </w:r>
          </w:p>
        </w:tc>
        <w:tc>
          <w:tcPr>
            <w:tcW w:w="1600" w:type="dxa"/>
            <w:vAlign w:val="center"/>
          </w:tcPr>
          <w:p>
            <w:pPr>
              <w:autoSpaceDE w:val="0"/>
              <w:autoSpaceDN w:val="0"/>
              <w:adjustRightInd w:val="0"/>
              <w:spacing w:after="0" w:line="360" w:lineRule="auto"/>
              <w:jc w:val="both"/>
              <w:rPr>
                <w:rFonts w:ascii="Times New Roman" w:hAnsi="Times New Roman" w:cs="Times New Roman" w:eastAsiaTheme="minorHAnsi"/>
                <w:sz w:val="24"/>
                <w:szCs w:val="24"/>
              </w:rPr>
            </w:pPr>
            <w:r>
              <w:rPr>
                <w:rFonts w:ascii="Times New Roman" w:hAnsi="Times New Roman" w:cs="Times New Roman" w:eastAsiaTheme="minorHAnsi"/>
                <w:sz w:val="24"/>
                <w:szCs w:val="24"/>
              </w:rPr>
              <w:t>New tuple should be</w:t>
            </w:r>
          </w:p>
          <w:p>
            <w:pPr>
              <w:spacing w:after="0" w:line="360" w:lineRule="auto"/>
              <w:jc w:val="both"/>
              <w:rPr>
                <w:rFonts w:ascii="Times New Roman" w:hAnsi="Times New Roman" w:cs="Times New Roman"/>
                <w:b/>
                <w:bCs/>
                <w:sz w:val="24"/>
                <w:szCs w:val="24"/>
              </w:rPr>
            </w:pPr>
            <w:r>
              <w:rPr>
                <w:rFonts w:ascii="Times New Roman" w:hAnsi="Times New Roman" w:cs="Times New Roman" w:eastAsiaTheme="minorHAnsi"/>
                <w:sz w:val="24"/>
                <w:szCs w:val="24"/>
              </w:rPr>
              <w:t>inserted</w:t>
            </w:r>
          </w:p>
        </w:tc>
        <w:tc>
          <w:tcPr>
            <w:tcW w:w="1601" w:type="dxa"/>
            <w:vAlign w:val="center"/>
          </w:tcPr>
          <w:p>
            <w:pPr>
              <w:spacing w:after="0" w:line="360" w:lineRule="auto"/>
              <w:jc w:val="both"/>
              <w:rPr>
                <w:rFonts w:ascii="Times New Roman" w:hAnsi="Times New Roman" w:cs="Times New Roman"/>
                <w:b/>
                <w:bCs/>
                <w:sz w:val="24"/>
                <w:szCs w:val="24"/>
              </w:rPr>
            </w:pPr>
            <w:r>
              <w:rPr>
                <w:rFonts w:ascii="Times New Roman" w:hAnsi="Times New Roman" w:cs="Times New Roman" w:eastAsiaTheme="minorHAnsi"/>
                <w:sz w:val="24"/>
                <w:szCs w:val="24"/>
              </w:rPr>
              <w:t>ERROR</w:t>
            </w:r>
          </w:p>
        </w:tc>
        <w:tc>
          <w:tcPr>
            <w:tcW w:w="1219" w:type="dxa"/>
            <w:vAlign w:val="center"/>
          </w:tcPr>
          <w:p>
            <w:pPr>
              <w:spacing w:after="0" w:line="360" w:lineRule="auto"/>
              <w:jc w:val="both"/>
              <w:rPr>
                <w:rFonts w:ascii="Times New Roman" w:hAnsi="Times New Roman" w:cs="Times New Roman"/>
                <w:b/>
                <w:bCs/>
                <w:sz w:val="24"/>
                <w:szCs w:val="24"/>
              </w:rPr>
            </w:pPr>
            <w:r>
              <w:rPr>
                <w:rFonts w:ascii="Times New Roman" w:hAnsi="Times New Roman" w:cs="Times New Roman" w:eastAsiaTheme="minorHAnsi"/>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4" w:hRule="atLeast"/>
        </w:trPr>
        <w:tc>
          <w:tcPr>
            <w:tcW w:w="829" w:type="dxa"/>
            <w:vAlign w:val="center"/>
          </w:tcPr>
          <w:p>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3</w:t>
            </w:r>
          </w:p>
        </w:tc>
        <w:tc>
          <w:tcPr>
            <w:tcW w:w="2369" w:type="dxa"/>
            <w:vAlign w:val="center"/>
          </w:tcPr>
          <w:p>
            <w:pPr>
              <w:spacing w:after="0" w:line="360" w:lineRule="auto"/>
              <w:jc w:val="both"/>
              <w:rPr>
                <w:rFonts w:ascii="Times New Roman" w:hAnsi="Times New Roman" w:cs="Times New Roman"/>
                <w:b/>
                <w:bCs/>
                <w:sz w:val="24"/>
                <w:szCs w:val="24"/>
              </w:rPr>
            </w:pPr>
            <w:r>
              <w:rPr>
                <w:rFonts w:ascii="Times New Roman" w:hAnsi="Times New Roman" w:cs="Times New Roman" w:eastAsiaTheme="minorHAnsi"/>
                <w:sz w:val="24"/>
                <w:szCs w:val="24"/>
              </w:rPr>
              <w:t>Search a Record</w:t>
            </w:r>
          </w:p>
        </w:tc>
        <w:tc>
          <w:tcPr>
            <w:tcW w:w="1600" w:type="dxa"/>
            <w:vAlign w:val="center"/>
          </w:tcPr>
          <w:p>
            <w:pPr>
              <w:spacing w:after="0" w:line="360" w:lineRule="auto"/>
              <w:jc w:val="both"/>
              <w:rPr>
                <w:rFonts w:ascii="Times New Roman" w:hAnsi="Times New Roman" w:cs="Times New Roman"/>
                <w:b/>
                <w:bCs/>
                <w:sz w:val="24"/>
                <w:szCs w:val="24"/>
              </w:rPr>
            </w:pPr>
            <w:r>
              <w:rPr>
                <w:rFonts w:ascii="Times New Roman" w:hAnsi="Times New Roman" w:cs="Times New Roman" w:eastAsiaTheme="minorHAnsi"/>
                <w:sz w:val="24"/>
                <w:szCs w:val="24"/>
              </w:rPr>
              <w:t>Display the Record</w:t>
            </w:r>
          </w:p>
        </w:tc>
        <w:tc>
          <w:tcPr>
            <w:tcW w:w="1601" w:type="dxa"/>
            <w:vAlign w:val="center"/>
          </w:tcPr>
          <w:p>
            <w:pPr>
              <w:autoSpaceDE w:val="0"/>
              <w:autoSpaceDN w:val="0"/>
              <w:adjustRightInd w:val="0"/>
              <w:spacing w:after="0" w:line="360" w:lineRule="auto"/>
              <w:jc w:val="both"/>
              <w:rPr>
                <w:rFonts w:ascii="Times New Roman" w:hAnsi="Times New Roman" w:cs="Times New Roman" w:eastAsiaTheme="minorHAnsi"/>
                <w:sz w:val="24"/>
                <w:szCs w:val="24"/>
              </w:rPr>
            </w:pPr>
            <w:r>
              <w:rPr>
                <w:rFonts w:ascii="Times New Roman" w:hAnsi="Times New Roman" w:cs="Times New Roman" w:eastAsiaTheme="minorHAnsi"/>
                <w:sz w:val="24"/>
                <w:szCs w:val="24"/>
              </w:rPr>
              <w:t>Required Record</w:t>
            </w:r>
          </w:p>
          <w:p>
            <w:pPr>
              <w:spacing w:after="0" w:line="360" w:lineRule="auto"/>
              <w:jc w:val="both"/>
              <w:rPr>
                <w:rFonts w:ascii="Times New Roman" w:hAnsi="Times New Roman" w:cs="Times New Roman"/>
                <w:b/>
                <w:bCs/>
                <w:sz w:val="24"/>
                <w:szCs w:val="24"/>
              </w:rPr>
            </w:pPr>
            <w:r>
              <w:rPr>
                <w:rFonts w:ascii="Times New Roman" w:hAnsi="Times New Roman" w:cs="Times New Roman" w:eastAsiaTheme="minorHAnsi"/>
                <w:sz w:val="24"/>
                <w:szCs w:val="24"/>
              </w:rPr>
              <w:t>Displayed</w:t>
            </w:r>
          </w:p>
        </w:tc>
        <w:tc>
          <w:tcPr>
            <w:tcW w:w="1219" w:type="dxa"/>
            <w:vAlign w:val="center"/>
          </w:tcPr>
          <w:p>
            <w:pPr>
              <w:spacing w:after="0" w:line="360" w:lineRule="auto"/>
              <w:jc w:val="both"/>
              <w:rPr>
                <w:rFonts w:ascii="Times New Roman" w:hAnsi="Times New Roman" w:cs="Times New Roman"/>
                <w:b/>
                <w:bCs/>
                <w:sz w:val="24"/>
                <w:szCs w:val="24"/>
              </w:rPr>
            </w:pPr>
            <w:r>
              <w:rPr>
                <w:rFonts w:ascii="Times New Roman" w:hAnsi="Times New Roman" w:cs="Times New Roman" w:eastAsiaTheme="minorHAnsi"/>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4" w:hRule="atLeast"/>
        </w:trPr>
        <w:tc>
          <w:tcPr>
            <w:tcW w:w="829" w:type="dxa"/>
            <w:vAlign w:val="center"/>
          </w:tcPr>
          <w:p>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4</w:t>
            </w:r>
          </w:p>
        </w:tc>
        <w:tc>
          <w:tcPr>
            <w:tcW w:w="2369" w:type="dxa"/>
            <w:vAlign w:val="center"/>
          </w:tcPr>
          <w:p>
            <w:pPr>
              <w:spacing w:after="0" w:line="360" w:lineRule="auto"/>
              <w:jc w:val="both"/>
              <w:rPr>
                <w:rFonts w:ascii="Times New Roman" w:hAnsi="Times New Roman" w:cs="Times New Roman"/>
                <w:b/>
                <w:bCs/>
                <w:sz w:val="24"/>
                <w:szCs w:val="24"/>
              </w:rPr>
            </w:pPr>
            <w:r>
              <w:rPr>
                <w:rFonts w:ascii="Times New Roman" w:hAnsi="Times New Roman" w:cs="Times New Roman" w:eastAsiaTheme="minorHAnsi"/>
                <w:sz w:val="24"/>
                <w:szCs w:val="24"/>
              </w:rPr>
              <w:t xml:space="preserve">Search a Record </w:t>
            </w:r>
          </w:p>
        </w:tc>
        <w:tc>
          <w:tcPr>
            <w:tcW w:w="1600" w:type="dxa"/>
            <w:vAlign w:val="center"/>
          </w:tcPr>
          <w:p>
            <w:pPr>
              <w:spacing w:after="0" w:line="360" w:lineRule="auto"/>
              <w:jc w:val="both"/>
              <w:rPr>
                <w:rFonts w:ascii="Times New Roman" w:hAnsi="Times New Roman" w:cs="Times New Roman"/>
                <w:b/>
                <w:bCs/>
                <w:sz w:val="24"/>
                <w:szCs w:val="24"/>
              </w:rPr>
            </w:pPr>
            <w:r>
              <w:rPr>
                <w:rFonts w:ascii="Times New Roman" w:hAnsi="Times New Roman" w:cs="Times New Roman" w:eastAsiaTheme="minorHAnsi"/>
                <w:sz w:val="24"/>
                <w:szCs w:val="24"/>
              </w:rPr>
              <w:t>Display the Record</w:t>
            </w:r>
          </w:p>
        </w:tc>
        <w:tc>
          <w:tcPr>
            <w:tcW w:w="1601" w:type="dxa"/>
            <w:vAlign w:val="center"/>
          </w:tcPr>
          <w:p>
            <w:pPr>
              <w:spacing w:after="0" w:line="360" w:lineRule="auto"/>
              <w:jc w:val="both"/>
              <w:rPr>
                <w:rFonts w:ascii="Times New Roman" w:hAnsi="Times New Roman" w:cs="Times New Roman"/>
                <w:b/>
                <w:bCs/>
                <w:sz w:val="24"/>
                <w:szCs w:val="24"/>
              </w:rPr>
            </w:pPr>
            <w:r>
              <w:rPr>
                <w:rFonts w:ascii="Times New Roman" w:hAnsi="Times New Roman" w:cs="Times New Roman" w:eastAsiaTheme="minorHAnsi"/>
                <w:sz w:val="24"/>
                <w:szCs w:val="24"/>
              </w:rPr>
              <w:t>No Record Found</w:t>
            </w:r>
          </w:p>
        </w:tc>
        <w:tc>
          <w:tcPr>
            <w:tcW w:w="1219" w:type="dxa"/>
            <w:vAlign w:val="center"/>
          </w:tcPr>
          <w:p>
            <w:pPr>
              <w:spacing w:after="0" w:line="360" w:lineRule="auto"/>
              <w:jc w:val="both"/>
              <w:rPr>
                <w:rFonts w:ascii="Times New Roman" w:hAnsi="Times New Roman" w:cs="Times New Roman"/>
                <w:b/>
                <w:bCs/>
                <w:sz w:val="24"/>
                <w:szCs w:val="24"/>
              </w:rPr>
            </w:pPr>
            <w:r>
              <w:rPr>
                <w:rFonts w:ascii="Times New Roman" w:hAnsi="Times New Roman" w:cs="Times New Roman" w:eastAsiaTheme="minorHAnsi"/>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8" w:hRule="atLeast"/>
        </w:trPr>
        <w:tc>
          <w:tcPr>
            <w:tcW w:w="829" w:type="dxa"/>
            <w:vAlign w:val="center"/>
          </w:tcPr>
          <w:p>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5</w:t>
            </w:r>
          </w:p>
        </w:tc>
        <w:tc>
          <w:tcPr>
            <w:tcW w:w="2369" w:type="dxa"/>
            <w:vAlign w:val="center"/>
          </w:tcPr>
          <w:p>
            <w:pPr>
              <w:spacing w:after="0" w:line="360" w:lineRule="auto"/>
              <w:jc w:val="both"/>
              <w:rPr>
                <w:rFonts w:ascii="Times New Roman" w:hAnsi="Times New Roman" w:cs="Times New Roman"/>
                <w:b/>
                <w:bCs/>
                <w:sz w:val="24"/>
                <w:szCs w:val="24"/>
              </w:rPr>
            </w:pPr>
            <w:r>
              <w:rPr>
                <w:rFonts w:ascii="Times New Roman" w:hAnsi="Times New Roman" w:cs="Times New Roman" w:eastAsiaTheme="minorHAnsi"/>
                <w:sz w:val="24"/>
                <w:szCs w:val="24"/>
              </w:rPr>
              <w:t>Delete a Record</w:t>
            </w:r>
          </w:p>
        </w:tc>
        <w:tc>
          <w:tcPr>
            <w:tcW w:w="1600" w:type="dxa"/>
            <w:vAlign w:val="center"/>
          </w:tcPr>
          <w:p>
            <w:pPr>
              <w:spacing w:after="0" w:line="360" w:lineRule="auto"/>
              <w:jc w:val="both"/>
              <w:rPr>
                <w:rFonts w:ascii="Times New Roman" w:hAnsi="Times New Roman" w:cs="Times New Roman"/>
                <w:b/>
                <w:bCs/>
                <w:sz w:val="24"/>
                <w:szCs w:val="24"/>
              </w:rPr>
            </w:pPr>
            <w:r>
              <w:rPr>
                <w:rFonts w:ascii="Times New Roman" w:hAnsi="Times New Roman" w:cs="Times New Roman" w:eastAsiaTheme="minorHAnsi"/>
                <w:sz w:val="24"/>
                <w:szCs w:val="24"/>
              </w:rPr>
              <w:t>Delete the Record</w:t>
            </w:r>
          </w:p>
        </w:tc>
        <w:tc>
          <w:tcPr>
            <w:tcW w:w="1601" w:type="dxa"/>
            <w:vAlign w:val="center"/>
          </w:tcPr>
          <w:p>
            <w:pPr>
              <w:autoSpaceDE w:val="0"/>
              <w:autoSpaceDN w:val="0"/>
              <w:adjustRightInd w:val="0"/>
              <w:spacing w:after="0" w:line="360" w:lineRule="auto"/>
              <w:jc w:val="both"/>
              <w:rPr>
                <w:rFonts w:ascii="Times New Roman" w:hAnsi="Times New Roman" w:cs="Times New Roman" w:eastAsiaTheme="minorHAnsi"/>
                <w:sz w:val="24"/>
                <w:szCs w:val="24"/>
              </w:rPr>
            </w:pPr>
            <w:r>
              <w:rPr>
                <w:rFonts w:ascii="Times New Roman" w:hAnsi="Times New Roman" w:cs="Times New Roman" w:eastAsiaTheme="minorHAnsi"/>
                <w:sz w:val="24"/>
                <w:szCs w:val="24"/>
              </w:rPr>
              <w:t>Query OK I row</w:t>
            </w:r>
          </w:p>
          <w:p>
            <w:pPr>
              <w:autoSpaceDE w:val="0"/>
              <w:autoSpaceDN w:val="0"/>
              <w:adjustRightInd w:val="0"/>
              <w:spacing w:after="0" w:line="360" w:lineRule="auto"/>
              <w:jc w:val="both"/>
              <w:rPr>
                <w:rFonts w:ascii="Times New Roman" w:hAnsi="Times New Roman" w:cs="Times New Roman" w:eastAsiaTheme="minorHAnsi"/>
                <w:sz w:val="24"/>
                <w:szCs w:val="24"/>
              </w:rPr>
            </w:pPr>
            <w:r>
              <w:rPr>
                <w:rFonts w:ascii="Times New Roman" w:hAnsi="Times New Roman" w:cs="Times New Roman" w:eastAsiaTheme="minorHAnsi"/>
                <w:sz w:val="24"/>
                <w:szCs w:val="24"/>
              </w:rPr>
              <w:t>affected or Record</w:t>
            </w:r>
          </w:p>
          <w:p>
            <w:pPr>
              <w:spacing w:after="0" w:line="360" w:lineRule="auto"/>
              <w:jc w:val="both"/>
              <w:rPr>
                <w:rFonts w:ascii="Times New Roman" w:hAnsi="Times New Roman" w:cs="Times New Roman"/>
                <w:b/>
                <w:bCs/>
                <w:sz w:val="24"/>
                <w:szCs w:val="24"/>
              </w:rPr>
            </w:pPr>
            <w:r>
              <w:rPr>
                <w:rFonts w:ascii="Times New Roman" w:hAnsi="Times New Roman" w:cs="Times New Roman" w:eastAsiaTheme="minorHAnsi"/>
                <w:sz w:val="24"/>
                <w:szCs w:val="24"/>
              </w:rPr>
              <w:t>Deleted</w:t>
            </w:r>
          </w:p>
        </w:tc>
        <w:tc>
          <w:tcPr>
            <w:tcW w:w="1219" w:type="dxa"/>
            <w:vAlign w:val="center"/>
          </w:tcPr>
          <w:p>
            <w:pPr>
              <w:spacing w:after="0" w:line="360" w:lineRule="auto"/>
              <w:jc w:val="both"/>
              <w:rPr>
                <w:rFonts w:ascii="Times New Roman" w:hAnsi="Times New Roman" w:cs="Times New Roman"/>
                <w:b/>
                <w:bCs/>
                <w:sz w:val="24"/>
                <w:szCs w:val="24"/>
              </w:rPr>
            </w:pPr>
            <w:r>
              <w:rPr>
                <w:rFonts w:ascii="Times New Roman" w:hAnsi="Times New Roman" w:cs="Times New Roman" w:eastAsiaTheme="minorHAnsi"/>
                <w:sz w:val="24"/>
                <w:szCs w:val="24"/>
              </w:rPr>
              <w:t xml:space="preserve"> 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4" w:hRule="atLeast"/>
        </w:trPr>
        <w:tc>
          <w:tcPr>
            <w:tcW w:w="829" w:type="dxa"/>
            <w:vAlign w:val="center"/>
          </w:tcPr>
          <w:p>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6</w:t>
            </w:r>
          </w:p>
        </w:tc>
        <w:tc>
          <w:tcPr>
            <w:tcW w:w="2369" w:type="dxa"/>
            <w:vAlign w:val="center"/>
          </w:tcPr>
          <w:p>
            <w:pPr>
              <w:spacing w:after="0" w:line="360" w:lineRule="auto"/>
              <w:jc w:val="both"/>
              <w:rPr>
                <w:rFonts w:ascii="Times New Roman" w:hAnsi="Times New Roman" w:cs="Times New Roman"/>
                <w:b/>
                <w:bCs/>
                <w:sz w:val="24"/>
                <w:szCs w:val="24"/>
              </w:rPr>
            </w:pPr>
            <w:r>
              <w:rPr>
                <w:rFonts w:ascii="Times New Roman" w:hAnsi="Times New Roman" w:cs="Times New Roman" w:eastAsiaTheme="minorHAnsi"/>
                <w:sz w:val="24"/>
                <w:szCs w:val="24"/>
              </w:rPr>
              <w:t>Create trigger</w:t>
            </w:r>
          </w:p>
        </w:tc>
        <w:tc>
          <w:tcPr>
            <w:tcW w:w="1600" w:type="dxa"/>
            <w:vAlign w:val="center"/>
          </w:tcPr>
          <w:p>
            <w:pPr>
              <w:spacing w:after="0" w:line="360" w:lineRule="auto"/>
              <w:jc w:val="both"/>
              <w:rPr>
                <w:rFonts w:ascii="Times New Roman" w:hAnsi="Times New Roman" w:cs="Times New Roman"/>
                <w:b/>
                <w:bCs/>
                <w:sz w:val="24"/>
                <w:szCs w:val="24"/>
              </w:rPr>
            </w:pPr>
            <w:r>
              <w:rPr>
                <w:rFonts w:ascii="Times New Roman" w:hAnsi="Times New Roman" w:cs="Times New Roman" w:eastAsiaTheme="minorHAnsi"/>
                <w:sz w:val="24"/>
                <w:szCs w:val="24"/>
              </w:rPr>
              <w:t>Trigger Created</w:t>
            </w:r>
          </w:p>
        </w:tc>
        <w:tc>
          <w:tcPr>
            <w:tcW w:w="1601" w:type="dxa"/>
            <w:vAlign w:val="center"/>
          </w:tcPr>
          <w:p>
            <w:pPr>
              <w:autoSpaceDE w:val="0"/>
              <w:autoSpaceDN w:val="0"/>
              <w:adjustRightInd w:val="0"/>
              <w:spacing w:after="0" w:line="360" w:lineRule="auto"/>
              <w:jc w:val="both"/>
              <w:rPr>
                <w:rFonts w:ascii="Times New Roman" w:hAnsi="Times New Roman" w:cs="Times New Roman" w:eastAsiaTheme="minorHAnsi"/>
                <w:sz w:val="24"/>
                <w:szCs w:val="24"/>
              </w:rPr>
            </w:pPr>
            <w:r>
              <w:rPr>
                <w:rFonts w:ascii="Times New Roman" w:hAnsi="Times New Roman" w:cs="Times New Roman" w:eastAsiaTheme="minorHAnsi"/>
                <w:sz w:val="24"/>
                <w:szCs w:val="24"/>
              </w:rPr>
              <w:t>Query OK Trigger</w:t>
            </w:r>
          </w:p>
          <w:p>
            <w:pPr>
              <w:spacing w:after="0" w:line="360" w:lineRule="auto"/>
              <w:jc w:val="both"/>
              <w:rPr>
                <w:rFonts w:ascii="Times New Roman" w:hAnsi="Times New Roman" w:cs="Times New Roman"/>
                <w:b/>
                <w:bCs/>
                <w:sz w:val="24"/>
                <w:szCs w:val="24"/>
              </w:rPr>
            </w:pPr>
            <w:r>
              <w:rPr>
                <w:rFonts w:ascii="Times New Roman" w:hAnsi="Times New Roman" w:cs="Times New Roman" w:eastAsiaTheme="minorHAnsi"/>
                <w:sz w:val="24"/>
                <w:szCs w:val="24"/>
              </w:rPr>
              <w:t>created</w:t>
            </w:r>
          </w:p>
        </w:tc>
        <w:tc>
          <w:tcPr>
            <w:tcW w:w="1219" w:type="dxa"/>
            <w:vAlign w:val="center"/>
          </w:tcPr>
          <w:p>
            <w:pPr>
              <w:spacing w:after="0" w:line="360" w:lineRule="auto"/>
              <w:jc w:val="both"/>
              <w:rPr>
                <w:rFonts w:ascii="Times New Roman" w:hAnsi="Times New Roman" w:cs="Times New Roman"/>
                <w:b/>
                <w:bCs/>
                <w:sz w:val="24"/>
                <w:szCs w:val="24"/>
              </w:rPr>
            </w:pPr>
            <w:r>
              <w:rPr>
                <w:rFonts w:ascii="Times New Roman" w:hAnsi="Times New Roman" w:cs="Times New Roman" w:eastAsiaTheme="minorHAnsi"/>
                <w:sz w:val="24"/>
                <w:szCs w:val="24"/>
              </w:rPr>
              <w:t xml:space="preserve"> 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65" w:hRule="atLeast"/>
        </w:trPr>
        <w:tc>
          <w:tcPr>
            <w:tcW w:w="829" w:type="dxa"/>
            <w:vAlign w:val="center"/>
          </w:tcPr>
          <w:p>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7</w:t>
            </w:r>
          </w:p>
        </w:tc>
        <w:tc>
          <w:tcPr>
            <w:tcW w:w="2369" w:type="dxa"/>
            <w:vAlign w:val="center"/>
          </w:tcPr>
          <w:p>
            <w:pPr>
              <w:autoSpaceDE w:val="0"/>
              <w:autoSpaceDN w:val="0"/>
              <w:adjustRightInd w:val="0"/>
              <w:spacing w:after="0" w:line="360" w:lineRule="auto"/>
              <w:jc w:val="both"/>
              <w:rPr>
                <w:rFonts w:ascii="Times New Roman" w:hAnsi="Times New Roman" w:cs="Times New Roman" w:eastAsiaTheme="minorHAnsi"/>
                <w:sz w:val="24"/>
                <w:szCs w:val="24"/>
              </w:rPr>
            </w:pPr>
            <w:r>
              <w:rPr>
                <w:rFonts w:ascii="Times New Roman" w:hAnsi="Times New Roman" w:cs="Times New Roman" w:eastAsiaTheme="minorHAnsi"/>
                <w:sz w:val="24"/>
                <w:szCs w:val="24"/>
              </w:rPr>
              <w:t>Create Stored</w:t>
            </w:r>
          </w:p>
          <w:p>
            <w:pPr>
              <w:spacing w:after="0" w:line="360" w:lineRule="auto"/>
              <w:jc w:val="both"/>
              <w:rPr>
                <w:rFonts w:ascii="Times New Roman" w:hAnsi="Times New Roman" w:cs="Times New Roman"/>
                <w:b/>
                <w:bCs/>
                <w:sz w:val="24"/>
                <w:szCs w:val="24"/>
              </w:rPr>
            </w:pPr>
            <w:r>
              <w:rPr>
                <w:rFonts w:ascii="Times New Roman" w:hAnsi="Times New Roman" w:cs="Times New Roman" w:eastAsiaTheme="minorHAnsi"/>
                <w:sz w:val="24"/>
                <w:szCs w:val="24"/>
              </w:rPr>
              <w:t>Procedures</w:t>
            </w:r>
          </w:p>
        </w:tc>
        <w:tc>
          <w:tcPr>
            <w:tcW w:w="1600" w:type="dxa"/>
            <w:vAlign w:val="center"/>
          </w:tcPr>
          <w:p>
            <w:pPr>
              <w:autoSpaceDE w:val="0"/>
              <w:autoSpaceDN w:val="0"/>
              <w:adjustRightInd w:val="0"/>
              <w:spacing w:after="0" w:line="360" w:lineRule="auto"/>
              <w:jc w:val="both"/>
              <w:rPr>
                <w:rFonts w:ascii="Times New Roman" w:hAnsi="Times New Roman" w:cs="Times New Roman" w:eastAsiaTheme="minorHAnsi"/>
                <w:sz w:val="24"/>
                <w:szCs w:val="24"/>
              </w:rPr>
            </w:pPr>
            <w:r>
              <w:rPr>
                <w:rFonts w:ascii="Times New Roman" w:hAnsi="Times New Roman" w:cs="Times New Roman" w:eastAsiaTheme="minorHAnsi"/>
                <w:sz w:val="24"/>
                <w:szCs w:val="24"/>
              </w:rPr>
              <w:t>Stored Procedures</w:t>
            </w:r>
          </w:p>
          <w:p>
            <w:pPr>
              <w:spacing w:after="0" w:line="360" w:lineRule="auto"/>
              <w:jc w:val="both"/>
              <w:rPr>
                <w:rFonts w:ascii="Times New Roman" w:hAnsi="Times New Roman" w:cs="Times New Roman"/>
                <w:b/>
                <w:bCs/>
                <w:sz w:val="24"/>
                <w:szCs w:val="24"/>
              </w:rPr>
            </w:pPr>
            <w:r>
              <w:rPr>
                <w:rFonts w:ascii="Times New Roman" w:hAnsi="Times New Roman" w:cs="Times New Roman" w:eastAsiaTheme="minorHAnsi"/>
                <w:sz w:val="24"/>
                <w:szCs w:val="24"/>
              </w:rPr>
              <w:t>Created</w:t>
            </w:r>
          </w:p>
        </w:tc>
        <w:tc>
          <w:tcPr>
            <w:tcW w:w="1601" w:type="dxa"/>
            <w:vAlign w:val="center"/>
          </w:tcPr>
          <w:p>
            <w:pPr>
              <w:autoSpaceDE w:val="0"/>
              <w:autoSpaceDN w:val="0"/>
              <w:adjustRightInd w:val="0"/>
              <w:spacing w:after="0" w:line="360" w:lineRule="auto"/>
              <w:jc w:val="both"/>
              <w:rPr>
                <w:rFonts w:ascii="Times New Roman" w:hAnsi="Times New Roman" w:cs="Times New Roman" w:eastAsiaTheme="minorHAnsi"/>
                <w:sz w:val="24"/>
                <w:szCs w:val="24"/>
              </w:rPr>
            </w:pPr>
            <w:r>
              <w:rPr>
                <w:rFonts w:ascii="Times New Roman" w:hAnsi="Times New Roman" w:cs="Times New Roman" w:eastAsiaTheme="minorHAnsi"/>
                <w:sz w:val="24"/>
                <w:szCs w:val="24"/>
              </w:rPr>
              <w:t>Query OK Stored</w:t>
            </w:r>
          </w:p>
          <w:p>
            <w:pPr>
              <w:spacing w:after="0" w:line="360" w:lineRule="auto"/>
              <w:jc w:val="both"/>
              <w:rPr>
                <w:rFonts w:ascii="Times New Roman" w:hAnsi="Times New Roman" w:cs="Times New Roman"/>
                <w:b/>
                <w:bCs/>
                <w:sz w:val="24"/>
                <w:szCs w:val="24"/>
              </w:rPr>
            </w:pPr>
            <w:r>
              <w:rPr>
                <w:rFonts w:ascii="Times New Roman" w:hAnsi="Times New Roman" w:cs="Times New Roman" w:eastAsiaTheme="minorHAnsi"/>
                <w:sz w:val="24"/>
                <w:szCs w:val="24"/>
              </w:rPr>
              <w:t>Procedures Created</w:t>
            </w:r>
          </w:p>
        </w:tc>
        <w:tc>
          <w:tcPr>
            <w:tcW w:w="1219" w:type="dxa"/>
            <w:vAlign w:val="center"/>
          </w:tcPr>
          <w:p>
            <w:pPr>
              <w:spacing w:after="0" w:line="360" w:lineRule="auto"/>
              <w:jc w:val="both"/>
              <w:rPr>
                <w:rFonts w:ascii="Times New Roman" w:hAnsi="Times New Roman" w:cs="Times New Roman"/>
                <w:b/>
                <w:bCs/>
                <w:sz w:val="24"/>
                <w:szCs w:val="24"/>
              </w:rPr>
            </w:pPr>
            <w:r>
              <w:rPr>
                <w:rFonts w:ascii="Times New Roman" w:hAnsi="Times New Roman" w:cs="Times New Roman" w:eastAsiaTheme="minorHAnsi"/>
                <w:sz w:val="24"/>
                <w:szCs w:val="24"/>
              </w:rPr>
              <w:t xml:space="preserve"> PASS</w:t>
            </w:r>
          </w:p>
        </w:tc>
      </w:tr>
    </w:tbl>
    <w:p>
      <w:pPr>
        <w:spacing w:line="360" w:lineRule="auto"/>
        <w:jc w:val="both"/>
        <w:rPr>
          <w:rFonts w:ascii="Times New Roman" w:hAnsi="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after="416" w:line="360" w:lineRule="auto"/>
        <w:ind w:firstLine="720"/>
        <w:jc w:val="both"/>
        <w:rPr>
          <w:rFonts w:ascii="Times New Roman" w:hAnsi="Times New Roman" w:eastAsia="Times New Roman" w:cs="Times New Roman"/>
          <w:bCs/>
          <w:sz w:val="24"/>
          <w:szCs w:val="24"/>
        </w:rPr>
      </w:pPr>
    </w:p>
    <w:p>
      <w:pPr>
        <w:spacing w:after="416" w:line="360" w:lineRule="auto"/>
        <w:ind w:firstLine="720"/>
        <w:jc w:val="both"/>
        <w:rPr>
          <w:rFonts w:ascii="Times New Roman" w:hAnsi="Times New Roman" w:eastAsia="Times New Roman" w:cs="Times New Roman"/>
          <w:bCs/>
          <w:sz w:val="24"/>
          <w:szCs w:val="24"/>
        </w:rPr>
      </w:pPr>
    </w:p>
    <w:p>
      <w:pPr>
        <w:spacing w:after="416" w:line="360" w:lineRule="auto"/>
        <w:ind w:firstLine="720"/>
        <w:jc w:val="both"/>
        <w:rPr>
          <w:rFonts w:ascii="Times New Roman" w:hAnsi="Times New Roman" w:eastAsia="Times New Roman" w:cs="Times New Roman"/>
          <w:bCs/>
          <w:sz w:val="24"/>
          <w:szCs w:val="24"/>
        </w:rPr>
      </w:pPr>
    </w:p>
    <w:p>
      <w:pPr>
        <w:spacing w:after="416" w:line="360" w:lineRule="auto"/>
        <w:ind w:firstLine="720"/>
        <w:jc w:val="both"/>
        <w:rPr>
          <w:rFonts w:ascii="Times New Roman" w:hAnsi="Times New Roman" w:eastAsia="Times New Roman" w:cs="Times New Roman"/>
          <w:bCs/>
          <w:sz w:val="24"/>
          <w:szCs w:val="24"/>
        </w:rPr>
      </w:pPr>
    </w:p>
    <w:p>
      <w:pPr>
        <w:spacing w:after="416" w:line="360" w:lineRule="auto"/>
        <w:ind w:firstLine="720"/>
        <w:jc w:val="both"/>
        <w:rPr>
          <w:rFonts w:ascii="Times New Roman" w:hAnsi="Times New Roman" w:eastAsia="Times New Roman" w:cs="Times New Roman"/>
          <w:bCs/>
          <w:sz w:val="24"/>
          <w:szCs w:val="24"/>
        </w:rPr>
      </w:pPr>
    </w:p>
    <w:p>
      <w:pPr>
        <w:spacing w:after="416" w:line="360" w:lineRule="auto"/>
        <w:ind w:firstLine="720"/>
        <w:jc w:val="both"/>
        <w:rPr>
          <w:rFonts w:ascii="Times New Roman" w:hAnsi="Times New Roman" w:eastAsia="Times New Roman" w:cs="Times New Roman"/>
          <w:bCs/>
          <w:sz w:val="24"/>
          <w:szCs w:val="24"/>
        </w:rPr>
      </w:pPr>
    </w:p>
    <w:p>
      <w:pPr>
        <w:spacing w:after="416" w:line="360" w:lineRule="auto"/>
        <w:ind w:firstLine="720"/>
        <w:jc w:val="both"/>
        <w:rPr>
          <w:rFonts w:ascii="Times New Roman" w:hAnsi="Times New Roman" w:eastAsia="Times New Roman" w:cs="Times New Roman"/>
          <w:bCs/>
          <w:sz w:val="24"/>
          <w:szCs w:val="24"/>
        </w:rPr>
      </w:pPr>
    </w:p>
    <w:p>
      <w:pPr>
        <w:spacing w:after="416" w:line="360" w:lineRule="auto"/>
        <w:ind w:firstLine="720"/>
        <w:jc w:val="both"/>
        <w:rPr>
          <w:rFonts w:ascii="Times New Roman" w:hAnsi="Times New Roman" w:eastAsia="Times New Roman" w:cs="Times New Roman"/>
          <w:bCs/>
          <w:sz w:val="24"/>
          <w:szCs w:val="24"/>
        </w:rPr>
      </w:pPr>
    </w:p>
    <w:p>
      <w:pPr>
        <w:spacing w:after="416" w:line="360" w:lineRule="auto"/>
        <w:ind w:firstLine="720"/>
        <w:jc w:val="both"/>
        <w:rPr>
          <w:rFonts w:ascii="Times New Roman" w:hAnsi="Times New Roman" w:eastAsia="Times New Roman" w:cs="Times New Roman"/>
          <w:bCs/>
          <w:sz w:val="24"/>
          <w:szCs w:val="24"/>
        </w:rPr>
      </w:pPr>
    </w:p>
    <w:p>
      <w:pPr>
        <w:spacing w:after="416" w:line="360" w:lineRule="auto"/>
        <w:ind w:firstLine="720"/>
        <w:jc w:val="both"/>
        <w:rPr>
          <w:rFonts w:ascii="Times New Roman" w:hAnsi="Times New Roman" w:eastAsia="Times New Roman" w:cs="Times New Roman"/>
          <w:bCs/>
          <w:sz w:val="24"/>
          <w:szCs w:val="24"/>
        </w:rPr>
      </w:pPr>
    </w:p>
    <w:p>
      <w:pPr>
        <w:spacing w:after="416" w:line="360" w:lineRule="auto"/>
        <w:ind w:firstLine="720"/>
        <w:jc w:val="both"/>
        <w:rPr>
          <w:rFonts w:ascii="Times New Roman" w:hAnsi="Times New Roman" w:eastAsia="Times New Roman" w:cs="Times New Roman"/>
          <w:bCs/>
          <w:sz w:val="24"/>
          <w:szCs w:val="24"/>
        </w:rPr>
      </w:pPr>
    </w:p>
    <w:p>
      <w:pPr>
        <w:spacing w:after="416" w:line="360" w:lineRule="auto"/>
        <w:ind w:firstLine="720"/>
        <w:jc w:val="both"/>
        <w:rPr>
          <w:rFonts w:ascii="Times New Roman" w:hAnsi="Times New Roman" w:eastAsia="Times New Roman" w:cs="Times New Roman"/>
          <w:bCs/>
          <w:sz w:val="24"/>
          <w:szCs w:val="24"/>
        </w:rPr>
      </w:pPr>
    </w:p>
    <w:p>
      <w:pPr>
        <w:spacing w:after="416" w:line="360" w:lineRule="auto"/>
        <w:ind w:firstLine="720"/>
        <w:jc w:val="both"/>
        <w:rPr>
          <w:rFonts w:ascii="Times New Roman" w:hAnsi="Times New Roman" w:eastAsia="Times New Roman" w:cs="Times New Roman"/>
          <w:bCs/>
          <w:sz w:val="24"/>
          <w:szCs w:val="24"/>
        </w:rPr>
      </w:pPr>
    </w:p>
    <w:p>
      <w:pPr>
        <w:spacing w:after="416" w:line="360" w:lineRule="auto"/>
        <w:ind w:firstLine="720"/>
        <w:jc w:val="both"/>
        <w:rPr>
          <w:rFonts w:ascii="Times New Roman" w:hAnsi="Times New Roman" w:eastAsia="Times New Roman" w:cs="Times New Roman"/>
          <w:bCs/>
          <w:sz w:val="24"/>
          <w:szCs w:val="24"/>
        </w:rPr>
      </w:pPr>
    </w:p>
    <w:p>
      <w:pPr>
        <w:spacing w:after="416" w:line="360" w:lineRule="auto"/>
        <w:ind w:firstLine="720"/>
        <w:jc w:val="both"/>
        <w:rPr>
          <w:rFonts w:ascii="Times New Roman" w:hAnsi="Times New Roman" w:eastAsia="Times New Roman" w:cs="Times New Roman"/>
          <w:bCs/>
          <w:sz w:val="24"/>
          <w:szCs w:val="24"/>
        </w:rPr>
      </w:pPr>
      <w:r>
        <w:rPr>
          <w:rFonts w:hint="default" w:ascii="Times New Roman" w:hAnsi="Times New Roman" w:eastAsia="Times New Roman" w:cs="Times New Roman"/>
          <w:b/>
          <w:sz w:val="36"/>
          <w:szCs w:val="36"/>
          <w:lang w:val="en-IN"/>
        </w:rPr>
        <w:t xml:space="preserve">   </w:t>
      </w:r>
      <w:r>
        <w:rPr>
          <w:rFonts w:ascii="Times New Roman" w:hAnsi="Times New Roman" w:eastAsia="Times New Roman" w:cs="Times New Roman"/>
          <w:bCs/>
          <w:sz w:val="24"/>
          <w:szCs w:val="24"/>
        </w:rPr>
        <w:t>Fig 8.1 Table of Test Case Report for</w:t>
      </w:r>
      <w:r>
        <w:rPr>
          <w:rFonts w:hint="default" w:ascii="Times New Roman" w:hAnsi="Times New Roman" w:eastAsia="Times New Roman" w:cs="Times New Roman"/>
          <w:bCs/>
          <w:sz w:val="24"/>
          <w:szCs w:val="24"/>
          <w:lang w:val="en-IN"/>
        </w:rPr>
        <w:t xml:space="preserve"> Book-store</w:t>
      </w:r>
      <w:r>
        <w:rPr>
          <w:rFonts w:ascii="Times New Roman" w:hAnsi="Times New Roman" w:eastAsia="Times New Roman" w:cs="Times New Roman"/>
          <w:bCs/>
          <w:sz w:val="24"/>
          <w:szCs w:val="24"/>
        </w:rPr>
        <w:t xml:space="preserve"> Management System</w:t>
      </w:r>
    </w:p>
    <w:p>
      <w:pPr>
        <w:spacing w:after="416" w:line="360" w:lineRule="auto"/>
        <w:jc w:val="both"/>
        <w:rPr>
          <w:rFonts w:ascii="Times New Roman" w:hAnsi="Times New Roman" w:eastAsia="Times New Roman" w:cs="Times New Roman"/>
          <w:b/>
          <w:sz w:val="36"/>
          <w:szCs w:val="36"/>
        </w:rPr>
      </w:pPr>
      <w:r>
        <w:rPr>
          <w:rFonts w:ascii="Times New Roman" w:hAnsi="Times New Roman" w:eastAsia="Times New Roman" w:cs="Times New Roman"/>
          <w:b/>
          <w:sz w:val="36"/>
          <w:szCs w:val="36"/>
        </w:rPr>
        <w:t xml:space="preserve">CHAPTER 9 </w:t>
      </w:r>
    </w:p>
    <w:p>
      <w:pPr>
        <w:spacing w:after="416" w:line="360" w:lineRule="auto"/>
        <w:ind w:firstLine="3362" w:firstLineChars="1050"/>
        <w:jc w:val="both"/>
        <w:rPr>
          <w:rFonts w:hint="default" w:ascii="Times New Roman" w:hAnsi="Times New Roman" w:cs="Times New Roman"/>
          <w:b/>
          <w:sz w:val="32"/>
          <w:szCs w:val="32"/>
        </w:rPr>
      </w:pPr>
      <w:r>
        <w:rPr>
          <w:rFonts w:hint="default" w:ascii="Times New Roman" w:hAnsi="Times New Roman" w:cs="Times New Roman"/>
          <w:b/>
          <w:sz w:val="32"/>
          <w:szCs w:val="32"/>
        </w:rPr>
        <w:t>RESULT</w:t>
      </w:r>
    </w:p>
    <w:p>
      <w:pPr>
        <w:spacing w:after="416" w:line="360" w:lineRule="auto"/>
        <w:jc w:val="left"/>
        <w:rPr>
          <w:rFonts w:hint="default" w:ascii="Times New Roman" w:hAnsi="Times New Roman" w:eastAsia="Times New Roman" w:cs="Times New Roman"/>
          <w:sz w:val="20"/>
          <w:szCs w:val="20"/>
          <w:lang w:val="en-IN"/>
        </w:rPr>
      </w:pPr>
      <w:r>
        <w:rPr>
          <w:rFonts w:ascii="Times New Roman" w:hAnsi="Times New Roman" w:eastAsia="Times New Roman" w:cs="Times New Roman"/>
          <w:sz w:val="24"/>
          <w:szCs w:val="24"/>
        </w:rPr>
        <w:t>This section describes the output or the "</w:t>
      </w:r>
      <w:r>
        <w:rPr>
          <w:rFonts w:hint="default" w:ascii="Times New Roman" w:hAnsi="Times New Roman" w:eastAsia="Times New Roman" w:cs="Times New Roman"/>
          <w:sz w:val="24"/>
          <w:szCs w:val="24"/>
          <w:lang w:val="en-IN"/>
        </w:rPr>
        <w:t>BOOK-SHOP</w:t>
      </w:r>
      <w:r>
        <w:rPr>
          <w:rFonts w:ascii="Times New Roman" w:hAnsi="Times New Roman" w:eastAsia="Times New Roman" w:cs="Times New Roman"/>
          <w:sz w:val="24"/>
          <w:szCs w:val="24"/>
          <w:lang w:val="en-US"/>
        </w:rPr>
        <w:t xml:space="preserve"> MANAGEMENT SYSTEM</w:t>
      </w:r>
      <w:r>
        <w:rPr>
          <w:rFonts w:ascii="Times New Roman" w:hAnsi="Times New Roman" w:eastAsia="Times New Roman" w:cs="Times New Roman"/>
          <w:sz w:val="24"/>
          <w:szCs w:val="24"/>
        </w:rPr>
        <w:t>". The snapshots</w:t>
      </w:r>
      <w:r>
        <w:rPr>
          <w:rFonts w:hint="default" w:ascii="Times New Roman" w:hAnsi="Times New Roman" w:eastAsia="Times New Roman" w:cs="Times New Roman"/>
          <w:sz w:val="24"/>
          <w:szCs w:val="24"/>
          <w:lang w:val="en-IN"/>
        </w:rPr>
        <w:t xml:space="preserve"> </w:t>
      </w:r>
      <w:r>
        <w:rPr>
          <w:rFonts w:ascii="Times New Roman" w:hAnsi="Times New Roman" w:eastAsia="Times New Roman" w:cs="Times New Roman"/>
          <w:sz w:val="24"/>
          <w:szCs w:val="24"/>
        </w:rPr>
        <w:t xml:space="preserve">are shown </w:t>
      </w:r>
      <w:r>
        <w:rPr>
          <w:rFonts w:hint="default"/>
          <w:bCs/>
          <w:lang w:val="en-IN"/>
        </w:rPr>
        <w:drawing>
          <wp:inline distT="0" distB="0" distL="114300" distR="114300">
            <wp:extent cx="5730240" cy="2993390"/>
            <wp:effectExtent l="0" t="0" r="10160" b="3810"/>
            <wp:docPr id="2" name="Picture 2" descr="2023-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023-01-19"/>
                    <pic:cNvPicPr>
                      <a:picLocks noChangeAspect="1"/>
                    </pic:cNvPicPr>
                  </pic:nvPicPr>
                  <pic:blipFill>
                    <a:blip r:embed="rId8"/>
                    <a:stretch>
                      <a:fillRect/>
                    </a:stretch>
                  </pic:blipFill>
                  <pic:spPr>
                    <a:xfrm>
                      <a:off x="0" y="0"/>
                      <a:ext cx="5730240" cy="2993390"/>
                    </a:xfrm>
                    <a:prstGeom prst="rect">
                      <a:avLst/>
                    </a:prstGeom>
                  </pic:spPr>
                </pic:pic>
              </a:graphicData>
            </a:graphic>
          </wp:inline>
        </w:drawing>
      </w:r>
      <w:r>
        <w:rPr>
          <w:rFonts w:hint="default"/>
          <w:bCs/>
          <w:lang w:val="en-IN"/>
        </w:rPr>
        <w:t xml:space="preserve">                                      </w:t>
      </w:r>
      <w:r>
        <w:rPr>
          <w:rFonts w:ascii="Times New Roman" w:hAnsi="Times New Roman" w:eastAsia="Times New Roman" w:cs="Times New Roman"/>
          <w:b/>
          <w:sz w:val="20"/>
          <w:szCs w:val="20"/>
          <w:lang w:val="en-US"/>
        </w:rPr>
        <w:t>F</w:t>
      </w:r>
      <w:r>
        <w:rPr>
          <w:rFonts w:ascii="Times New Roman" w:hAnsi="Times New Roman" w:eastAsia="Times New Roman" w:cs="Times New Roman"/>
          <w:b/>
          <w:sz w:val="20"/>
          <w:szCs w:val="20"/>
        </w:rPr>
        <w:t>ig 9.1:</w:t>
      </w:r>
      <w:r>
        <w:rPr>
          <w:rFonts w:hint="default" w:ascii="Times New Roman" w:hAnsi="Times New Roman" w:eastAsia="Times New Roman" w:cs="Times New Roman"/>
          <w:b/>
          <w:sz w:val="20"/>
          <w:szCs w:val="20"/>
          <w:lang w:val="en-IN"/>
        </w:rPr>
        <w:t xml:space="preserve"> Home page of book-shop management system</w:t>
      </w:r>
    </w:p>
    <w:p>
      <w:pPr>
        <w:spacing w:line="360" w:lineRule="auto"/>
        <w:jc w:val="both"/>
        <w:rPr>
          <w:rFonts w:ascii="Times New Roman" w:hAnsi="Times New Roman" w:eastAsia="Times New Roman" w:cs="Times New Roman"/>
          <w:lang w:val="en-US"/>
        </w:rPr>
      </w:pPr>
    </w:p>
    <w:p>
      <w:pPr>
        <w:spacing w:line="360" w:lineRule="auto"/>
        <w:ind w:left="2101" w:hanging="2101" w:hangingChars="1050"/>
        <w:jc w:val="both"/>
        <w:rPr>
          <w:bCs/>
          <w:lang w:val="en-US"/>
        </w:rPr>
      </w:pPr>
      <w:r>
        <w:rPr>
          <w:rFonts w:ascii="Times New Roman" w:hAnsi="Times New Roman" w:cs="Times New Roman"/>
          <w:b/>
          <w:bCs/>
          <w:sz w:val="20"/>
          <w:szCs w:val="20"/>
          <w:lang w:val="en-US"/>
        </w:rPr>
        <w:drawing>
          <wp:inline distT="0" distB="0" distL="114300" distR="114300">
            <wp:extent cx="5497830" cy="2883535"/>
            <wp:effectExtent l="0" t="0" r="1270" b="12065"/>
            <wp:docPr id="3" name="Picture 3" descr="2023-01-19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023-01-19 (1)"/>
                    <pic:cNvPicPr>
                      <a:picLocks noChangeAspect="1"/>
                    </pic:cNvPicPr>
                  </pic:nvPicPr>
                  <pic:blipFill>
                    <a:blip r:embed="rId9"/>
                    <a:stretch>
                      <a:fillRect/>
                    </a:stretch>
                  </pic:blipFill>
                  <pic:spPr>
                    <a:xfrm>
                      <a:off x="0" y="0"/>
                      <a:ext cx="5497830" cy="2883535"/>
                    </a:xfrm>
                    <a:prstGeom prst="rect">
                      <a:avLst/>
                    </a:prstGeom>
                  </pic:spPr>
                </pic:pic>
              </a:graphicData>
            </a:graphic>
          </wp:inline>
        </w:drawing>
      </w:r>
      <w:r>
        <w:rPr>
          <w:rFonts w:ascii="Times New Roman" w:hAnsi="Times New Roman" w:cs="Times New Roman"/>
          <w:b/>
          <w:bCs/>
          <w:sz w:val="20"/>
          <w:szCs w:val="20"/>
          <w:lang w:val="en-US"/>
        </w:rPr>
        <w:t>Fig 9.2</w:t>
      </w:r>
      <w:r>
        <w:rPr>
          <w:rFonts w:hint="default" w:ascii="Times New Roman" w:hAnsi="Times New Roman" w:cs="Times New Roman"/>
          <w:b/>
          <w:bCs/>
          <w:sz w:val="20"/>
          <w:szCs w:val="20"/>
          <w:lang w:val="en-IN"/>
        </w:rPr>
        <w:t>:Registration page of book-shop management system</w:t>
      </w:r>
      <w:r>
        <w:rPr>
          <w:rFonts w:ascii="Times New Roman" w:hAnsi="Times New Roman" w:cs="Times New Roman"/>
          <w:bCs/>
          <w:sz w:val="20"/>
          <w:szCs w:val="20"/>
          <w:lang w:val="en-US"/>
        </w:rPr>
        <w:t xml:space="preserve"> </w:t>
      </w:r>
    </w:p>
    <w:p>
      <w:pPr>
        <w:spacing w:line="360" w:lineRule="auto"/>
        <w:jc w:val="both"/>
        <w:rPr>
          <w:bCs/>
          <w:lang w:val="en-US"/>
        </w:rPr>
      </w:pPr>
    </w:p>
    <w:p>
      <w:pPr>
        <w:spacing w:line="360" w:lineRule="auto"/>
        <w:ind w:left="2970" w:hanging="2970" w:hangingChars="1350"/>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lang w:val="en-IN"/>
        </w:rPr>
        <w:drawing>
          <wp:inline distT="0" distB="0" distL="114300" distR="114300">
            <wp:extent cx="5730240" cy="2966720"/>
            <wp:effectExtent l="0" t="0" r="10160" b="5080"/>
            <wp:docPr id="16" name="Picture 16" descr="2023-0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2023-01-20"/>
                    <pic:cNvPicPr>
                      <a:picLocks noChangeAspect="1"/>
                    </pic:cNvPicPr>
                  </pic:nvPicPr>
                  <pic:blipFill>
                    <a:blip r:embed="rId10"/>
                    <a:stretch>
                      <a:fillRect/>
                    </a:stretch>
                  </pic:blipFill>
                  <pic:spPr>
                    <a:xfrm>
                      <a:off x="0" y="0"/>
                      <a:ext cx="5730240" cy="2966720"/>
                    </a:xfrm>
                    <a:prstGeom prst="rect">
                      <a:avLst/>
                    </a:prstGeom>
                  </pic:spPr>
                </pic:pic>
              </a:graphicData>
            </a:graphic>
          </wp:inline>
        </w:drawing>
      </w:r>
      <w:r>
        <w:rPr>
          <w:rFonts w:ascii="Times New Roman" w:hAnsi="Times New Roman" w:eastAsia="Times New Roman" w:cs="Times New Roman"/>
          <w:b/>
          <w:sz w:val="20"/>
          <w:szCs w:val="20"/>
          <w:lang w:val="en-US"/>
        </w:rPr>
        <w:t>Fig 9.3:</w:t>
      </w:r>
      <w:r>
        <w:rPr>
          <w:rFonts w:hint="default" w:ascii="Times New Roman" w:hAnsi="Times New Roman" w:eastAsia="Times New Roman" w:cs="Times New Roman"/>
          <w:b/>
          <w:sz w:val="20"/>
          <w:szCs w:val="20"/>
          <w:lang w:val="en-IN"/>
        </w:rPr>
        <w:t>Admin control page</w:t>
      </w:r>
    </w:p>
    <w:p>
      <w:pPr>
        <w:spacing w:line="360" w:lineRule="auto"/>
        <w:jc w:val="both"/>
        <w:rPr>
          <w:rFonts w:ascii="Times New Roman" w:hAnsi="Times New Roman" w:eastAsia="Times New Roman" w:cs="Times New Roman"/>
          <w:sz w:val="24"/>
          <w:szCs w:val="24"/>
          <w:lang w:val="en-US"/>
        </w:rPr>
      </w:pPr>
    </w:p>
    <w:p>
      <w:pPr>
        <w:spacing w:after="0" w:line="360" w:lineRule="auto"/>
        <w:ind w:hanging="10"/>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drawing>
          <wp:inline distT="0" distB="0" distL="114300" distR="114300">
            <wp:extent cx="5730240" cy="3181985"/>
            <wp:effectExtent l="0" t="0" r="10160" b="5715"/>
            <wp:docPr id="17" name="Picture 17" descr="2023-01-20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2023-01-20 (1)"/>
                    <pic:cNvPicPr>
                      <a:picLocks noChangeAspect="1"/>
                    </pic:cNvPicPr>
                  </pic:nvPicPr>
                  <pic:blipFill>
                    <a:blip r:embed="rId11"/>
                    <a:stretch>
                      <a:fillRect/>
                    </a:stretch>
                  </pic:blipFill>
                  <pic:spPr>
                    <a:xfrm>
                      <a:off x="0" y="0"/>
                      <a:ext cx="5730240" cy="3181985"/>
                    </a:xfrm>
                    <a:prstGeom prst="rect">
                      <a:avLst/>
                    </a:prstGeom>
                  </pic:spPr>
                </pic:pic>
              </a:graphicData>
            </a:graphic>
          </wp:inline>
        </w:drawing>
      </w:r>
    </w:p>
    <w:p>
      <w:pPr>
        <w:spacing w:after="0" w:line="360" w:lineRule="auto"/>
        <w:ind w:firstLine="3100" w:firstLineChars="1550"/>
        <w:jc w:val="both"/>
        <w:rPr>
          <w:rFonts w:hint="default" w:ascii="Times New Roman" w:hAnsi="Times New Roman" w:eastAsia="Times New Roman" w:cs="Times New Roman"/>
          <w:b/>
          <w:sz w:val="20"/>
          <w:szCs w:val="20"/>
          <w:lang w:val="en-IN"/>
        </w:rPr>
      </w:pPr>
      <w:r>
        <w:rPr>
          <w:rFonts w:hint="default" w:ascii="Times New Roman" w:hAnsi="Times New Roman" w:eastAsia="Times New Roman" w:cs="Times New Roman"/>
          <w:sz w:val="20"/>
          <w:szCs w:val="20"/>
          <w:lang w:val="en-IN"/>
        </w:rPr>
        <w:t xml:space="preserve">     </w:t>
      </w:r>
      <w:r>
        <w:rPr>
          <w:rFonts w:ascii="Times New Roman" w:hAnsi="Times New Roman" w:eastAsia="Times New Roman" w:cs="Times New Roman"/>
          <w:b/>
          <w:sz w:val="20"/>
          <w:szCs w:val="20"/>
          <w:lang w:val="en-US"/>
        </w:rPr>
        <w:t>Fig 9.4:</w:t>
      </w:r>
      <w:r>
        <w:rPr>
          <w:rFonts w:hint="default" w:ascii="Times New Roman" w:hAnsi="Times New Roman" w:eastAsia="Times New Roman" w:cs="Times New Roman"/>
          <w:b/>
          <w:sz w:val="20"/>
          <w:szCs w:val="20"/>
          <w:lang w:val="en-IN"/>
        </w:rPr>
        <w:t xml:space="preserve"> Search page</w:t>
      </w:r>
    </w:p>
    <w:p>
      <w:pPr>
        <w:spacing w:after="0" w:line="360" w:lineRule="auto"/>
        <w:ind w:hanging="10"/>
        <w:jc w:val="both"/>
        <w:rPr>
          <w:rFonts w:hint="default" w:ascii="Times New Roman" w:hAnsi="Times New Roman" w:eastAsia="Times New Roman" w:cs="Times New Roman"/>
          <w:sz w:val="24"/>
          <w:szCs w:val="24"/>
          <w:lang w:val="en-IN"/>
        </w:rPr>
      </w:pPr>
    </w:p>
    <w:p>
      <w:pPr>
        <w:spacing w:after="0" w:line="360" w:lineRule="auto"/>
        <w:ind w:hanging="10"/>
        <w:jc w:val="both"/>
        <w:rPr>
          <w:rFonts w:hint="default" w:ascii="Times New Roman" w:hAnsi="Times New Roman" w:eastAsia="Times New Roman" w:cs="Times New Roman"/>
          <w:sz w:val="24"/>
          <w:szCs w:val="24"/>
          <w:lang w:val="en-IN"/>
        </w:rPr>
      </w:pPr>
    </w:p>
    <w:p>
      <w:pPr>
        <w:spacing w:after="0" w:line="360" w:lineRule="auto"/>
        <w:ind w:hanging="10"/>
        <w:jc w:val="both"/>
        <w:rPr>
          <w:rFonts w:hint="default" w:ascii="Times New Roman" w:hAnsi="Times New Roman" w:eastAsia="Times New Roman" w:cs="Times New Roman"/>
          <w:sz w:val="24"/>
          <w:szCs w:val="24"/>
          <w:lang w:val="en-IN"/>
        </w:rPr>
      </w:pPr>
    </w:p>
    <w:p>
      <w:pPr>
        <w:spacing w:after="0" w:line="360" w:lineRule="auto"/>
        <w:ind w:left="2231" w:leftChars="-4" w:hanging="2240" w:hangingChars="800"/>
        <w:jc w:val="both"/>
        <w:rPr>
          <w:rFonts w:hint="default" w:ascii="Times New Roman" w:hAnsi="Times New Roman" w:eastAsia="Times New Roman" w:cs="Times New Roman"/>
          <w:b/>
          <w:sz w:val="20"/>
          <w:szCs w:val="20"/>
          <w:lang w:val="en-IN"/>
        </w:rPr>
      </w:pPr>
      <w:r>
        <w:rPr>
          <w:rFonts w:ascii="Times New Roman" w:hAnsi="Times New Roman" w:eastAsia="Times New Roman" w:cs="Times New Roman"/>
          <w:sz w:val="28"/>
          <w:szCs w:val="28"/>
          <w:lang w:val="en-US"/>
        </w:rPr>
        <w:drawing>
          <wp:inline distT="0" distB="0" distL="114300" distR="114300">
            <wp:extent cx="5744845" cy="3186430"/>
            <wp:effectExtent l="0" t="0" r="8255" b="1270"/>
            <wp:docPr id="18" name="Picture 18" descr="2023-01-20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2023-01-20 (2)"/>
                    <pic:cNvPicPr>
                      <a:picLocks noChangeAspect="1"/>
                    </pic:cNvPicPr>
                  </pic:nvPicPr>
                  <pic:blipFill>
                    <a:blip r:embed="rId12"/>
                    <a:stretch>
                      <a:fillRect/>
                    </a:stretch>
                  </pic:blipFill>
                  <pic:spPr>
                    <a:xfrm>
                      <a:off x="0" y="0"/>
                      <a:ext cx="5744845" cy="3186430"/>
                    </a:xfrm>
                    <a:prstGeom prst="rect">
                      <a:avLst/>
                    </a:prstGeom>
                  </pic:spPr>
                </pic:pic>
              </a:graphicData>
            </a:graphic>
          </wp:inline>
        </w:drawing>
      </w:r>
      <w:r>
        <w:rPr>
          <w:rFonts w:ascii="Times New Roman" w:hAnsi="Times New Roman" w:cs="Times New Roman"/>
          <w:b/>
          <w:sz w:val="20"/>
          <w:szCs w:val="20"/>
          <w:lang w:val="en-US"/>
        </w:rPr>
        <w:t>Fig 9.5:</w:t>
      </w:r>
      <w:r>
        <w:rPr>
          <w:rFonts w:hint="default" w:ascii="Times New Roman" w:hAnsi="Times New Roman" w:cs="Times New Roman"/>
          <w:b/>
          <w:sz w:val="20"/>
          <w:szCs w:val="20"/>
          <w:lang w:val="en-IN"/>
        </w:rPr>
        <w:t>Book viewing and updation page for admin.</w:t>
      </w:r>
    </w:p>
    <w:p>
      <w:pPr>
        <w:spacing w:after="0" w:line="360" w:lineRule="auto"/>
        <w:ind w:firstLine="3001" w:firstLineChars="1250"/>
        <w:jc w:val="both"/>
        <w:rPr>
          <w:rFonts w:hint="default" w:ascii="Times New Roman" w:hAnsi="Times New Roman" w:eastAsia="Times New Roman" w:cs="Times New Roman"/>
          <w:b/>
          <w:sz w:val="24"/>
          <w:szCs w:val="24"/>
          <w:lang w:val="en-IN"/>
        </w:rPr>
      </w:pPr>
    </w:p>
    <w:p>
      <w:pPr>
        <w:spacing w:after="0" w:line="360" w:lineRule="auto"/>
        <w:jc w:val="both"/>
        <w:rPr>
          <w:rFonts w:hint="default" w:ascii="Times New Roman" w:hAnsi="Times New Roman" w:eastAsia="Times New Roman" w:cs="Times New Roman"/>
          <w:b/>
          <w:sz w:val="24"/>
          <w:szCs w:val="24"/>
          <w:lang w:val="en-IN"/>
        </w:rPr>
      </w:pPr>
    </w:p>
    <w:p>
      <w:pPr>
        <w:spacing w:before="240" w:line="360" w:lineRule="auto"/>
        <w:jc w:val="both"/>
        <w:rPr>
          <w:rFonts w:ascii="Times New Roman" w:hAnsi="Times New Roman" w:eastAsia="Times New Roman" w:cs="Times New Roman"/>
          <w:sz w:val="32"/>
          <w:szCs w:val="28"/>
          <w:lang w:val="en-US"/>
        </w:rPr>
      </w:pPr>
    </w:p>
    <w:p>
      <w:pPr>
        <w:spacing w:after="0" w:line="360" w:lineRule="auto"/>
        <w:ind w:hanging="10"/>
        <w:jc w:val="both"/>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lang w:val="en-IN"/>
        </w:rPr>
        <w:drawing>
          <wp:inline distT="0" distB="0" distL="114300" distR="114300">
            <wp:extent cx="5730240" cy="3005455"/>
            <wp:effectExtent l="0" t="0" r="10160" b="4445"/>
            <wp:docPr id="19" name="Picture 19" descr="2023-01-20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023-01-20 (3)"/>
                    <pic:cNvPicPr>
                      <a:picLocks noChangeAspect="1"/>
                    </pic:cNvPicPr>
                  </pic:nvPicPr>
                  <pic:blipFill>
                    <a:blip r:embed="rId13"/>
                    <a:stretch>
                      <a:fillRect/>
                    </a:stretch>
                  </pic:blipFill>
                  <pic:spPr>
                    <a:xfrm>
                      <a:off x="0" y="0"/>
                      <a:ext cx="5730240" cy="3005455"/>
                    </a:xfrm>
                    <a:prstGeom prst="rect">
                      <a:avLst/>
                    </a:prstGeom>
                  </pic:spPr>
                </pic:pic>
              </a:graphicData>
            </a:graphic>
          </wp:inline>
        </w:drawing>
      </w:r>
    </w:p>
    <w:p>
      <w:pPr>
        <w:spacing w:after="0" w:line="360" w:lineRule="auto"/>
        <w:ind w:right="819"/>
        <w:jc w:val="center"/>
        <w:rPr>
          <w:rFonts w:hint="default" w:ascii="Times New Roman" w:hAnsi="Times New Roman" w:eastAsia="Times New Roman" w:cs="Times New Roman"/>
          <w:b/>
          <w:sz w:val="20"/>
          <w:szCs w:val="20"/>
          <w:lang w:val="en-IN"/>
        </w:rPr>
      </w:pPr>
      <w:r>
        <w:rPr>
          <w:rFonts w:ascii="Times New Roman" w:hAnsi="Times New Roman" w:eastAsia="Times New Roman" w:cs="Times New Roman"/>
          <w:b/>
          <w:sz w:val="20"/>
          <w:szCs w:val="20"/>
          <w:lang w:val="en-US"/>
        </w:rPr>
        <w:t>Fig 9.6:</w:t>
      </w:r>
      <w:r>
        <w:rPr>
          <w:rFonts w:hint="default" w:ascii="Times New Roman" w:hAnsi="Times New Roman" w:eastAsia="Times New Roman" w:cs="Times New Roman"/>
          <w:b/>
          <w:sz w:val="20"/>
          <w:szCs w:val="20"/>
          <w:lang w:val="en-IN"/>
        </w:rPr>
        <w:t>Add book page.</w:t>
      </w:r>
    </w:p>
    <w:p>
      <w:pPr>
        <w:spacing w:after="0" w:line="360" w:lineRule="auto"/>
        <w:ind w:right="819"/>
        <w:jc w:val="both"/>
        <w:rPr>
          <w:rFonts w:hint="default" w:ascii="Times New Roman" w:hAnsi="Times New Roman" w:eastAsia="Times New Roman" w:cs="Times New Roman"/>
          <w:b/>
          <w:sz w:val="24"/>
          <w:szCs w:val="24"/>
          <w:lang w:val="en-IN"/>
        </w:rPr>
      </w:pPr>
    </w:p>
    <w:p>
      <w:pPr>
        <w:spacing w:after="0" w:line="360" w:lineRule="auto"/>
        <w:ind w:right="819"/>
        <w:jc w:val="both"/>
        <w:rPr>
          <w:rFonts w:hint="default" w:ascii="Times New Roman" w:hAnsi="Times New Roman" w:eastAsia="Times New Roman" w:cs="Times New Roman"/>
          <w:b/>
          <w:sz w:val="24"/>
          <w:szCs w:val="24"/>
          <w:lang w:val="en-IN"/>
        </w:rPr>
      </w:pPr>
    </w:p>
    <w:p>
      <w:pPr>
        <w:spacing w:after="0" w:line="360" w:lineRule="auto"/>
        <w:ind w:right="819"/>
        <w:jc w:val="both"/>
        <w:rPr>
          <w:rFonts w:hint="default" w:ascii="Times New Roman" w:hAnsi="Times New Roman" w:eastAsia="Times New Roman" w:cs="Times New Roman"/>
          <w:b/>
          <w:sz w:val="24"/>
          <w:szCs w:val="24"/>
          <w:lang w:val="en-IN"/>
        </w:rPr>
      </w:pPr>
      <w:r>
        <w:rPr>
          <w:rFonts w:hint="default" w:ascii="Times New Roman" w:hAnsi="Times New Roman" w:eastAsia="Times New Roman" w:cs="Times New Roman"/>
          <w:b/>
          <w:sz w:val="24"/>
          <w:szCs w:val="24"/>
          <w:lang w:val="en-IN"/>
        </w:rPr>
        <w:drawing>
          <wp:inline distT="0" distB="0" distL="114300" distR="114300">
            <wp:extent cx="5730240" cy="3011170"/>
            <wp:effectExtent l="0" t="0" r="10160" b="11430"/>
            <wp:docPr id="22" name="Picture 22" descr="2023-01-20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2023-01-20 (5)"/>
                    <pic:cNvPicPr>
                      <a:picLocks noChangeAspect="1"/>
                    </pic:cNvPicPr>
                  </pic:nvPicPr>
                  <pic:blipFill>
                    <a:blip r:embed="rId14"/>
                    <a:stretch>
                      <a:fillRect/>
                    </a:stretch>
                  </pic:blipFill>
                  <pic:spPr>
                    <a:xfrm>
                      <a:off x="0" y="0"/>
                      <a:ext cx="5730240" cy="3011170"/>
                    </a:xfrm>
                    <a:prstGeom prst="rect">
                      <a:avLst/>
                    </a:prstGeom>
                  </pic:spPr>
                </pic:pic>
              </a:graphicData>
            </a:graphic>
          </wp:inline>
        </w:drawing>
      </w:r>
    </w:p>
    <w:p>
      <w:pPr>
        <w:spacing w:after="0" w:line="360" w:lineRule="auto"/>
        <w:ind w:right="819"/>
        <w:jc w:val="center"/>
        <w:rPr>
          <w:rFonts w:hint="default" w:ascii="Times New Roman" w:hAnsi="Times New Roman" w:eastAsia="Times New Roman" w:cs="Times New Roman"/>
          <w:b/>
          <w:sz w:val="20"/>
          <w:szCs w:val="20"/>
          <w:lang w:val="en-IN"/>
        </w:rPr>
      </w:pPr>
      <w:r>
        <w:rPr>
          <w:rFonts w:hint="default" w:ascii="Times New Roman" w:hAnsi="Times New Roman" w:eastAsia="Times New Roman" w:cs="Times New Roman"/>
          <w:b/>
          <w:sz w:val="20"/>
          <w:szCs w:val="20"/>
          <w:lang w:val="en-IN"/>
        </w:rPr>
        <w:t>Fig 9.7:View cart page</w:t>
      </w:r>
    </w:p>
    <w:p>
      <w:pPr>
        <w:spacing w:after="0" w:line="360" w:lineRule="auto"/>
        <w:ind w:hanging="10"/>
        <w:jc w:val="both"/>
        <w:rPr>
          <w:rFonts w:ascii="Times New Roman" w:hAnsi="Times New Roman" w:eastAsia="Times New Roman" w:cs="Times New Roman"/>
          <w:sz w:val="28"/>
          <w:szCs w:val="28"/>
        </w:rPr>
      </w:pPr>
    </w:p>
    <w:p>
      <w:pPr>
        <w:spacing w:after="0" w:line="360" w:lineRule="auto"/>
        <w:ind w:hanging="10"/>
        <w:jc w:val="both"/>
        <w:rPr>
          <w:rFonts w:hint="default" w:ascii="Times New Roman" w:hAnsi="Times New Roman" w:eastAsia="Times New Roman" w:cs="Times New Roman"/>
          <w:sz w:val="28"/>
          <w:szCs w:val="28"/>
          <w:lang w:val="en-IN"/>
        </w:rPr>
      </w:pPr>
      <w:r>
        <w:rPr>
          <w:rFonts w:hint="default" w:ascii="Times New Roman" w:hAnsi="Times New Roman" w:eastAsia="Times New Roman" w:cs="Times New Roman"/>
          <w:sz w:val="28"/>
          <w:szCs w:val="28"/>
          <w:lang w:val="en-IN"/>
        </w:rPr>
        <w:drawing>
          <wp:inline distT="0" distB="0" distL="114300" distR="114300">
            <wp:extent cx="5730240" cy="2984500"/>
            <wp:effectExtent l="0" t="0" r="10160" b="0"/>
            <wp:docPr id="21" name="Picture 21" descr="2023-01-20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2023-01-20 (4)"/>
                    <pic:cNvPicPr>
                      <a:picLocks noChangeAspect="1"/>
                    </pic:cNvPicPr>
                  </pic:nvPicPr>
                  <pic:blipFill>
                    <a:blip r:embed="rId15"/>
                    <a:stretch>
                      <a:fillRect/>
                    </a:stretch>
                  </pic:blipFill>
                  <pic:spPr>
                    <a:xfrm>
                      <a:off x="0" y="0"/>
                      <a:ext cx="5730240" cy="2984500"/>
                    </a:xfrm>
                    <a:prstGeom prst="rect">
                      <a:avLst/>
                    </a:prstGeom>
                  </pic:spPr>
                </pic:pic>
              </a:graphicData>
            </a:graphic>
          </wp:inline>
        </w:drawing>
      </w:r>
    </w:p>
    <w:p>
      <w:pPr>
        <w:spacing w:after="0" w:line="360" w:lineRule="auto"/>
        <w:jc w:val="center"/>
        <w:rPr>
          <w:rFonts w:hint="default" w:ascii="Times New Roman" w:hAnsi="Times New Roman" w:eastAsia="Times New Roman" w:cs="Times New Roman"/>
          <w:sz w:val="20"/>
          <w:szCs w:val="20"/>
          <w:lang w:val="en-IN"/>
        </w:rPr>
      </w:pPr>
      <w:r>
        <w:rPr>
          <w:rFonts w:ascii="Times New Roman" w:hAnsi="Times New Roman" w:eastAsia="Times New Roman" w:cs="Times New Roman"/>
          <w:b/>
          <w:sz w:val="20"/>
          <w:szCs w:val="20"/>
          <w:lang w:val="en-US"/>
        </w:rPr>
        <w:t>Fig 9.</w:t>
      </w:r>
      <w:r>
        <w:rPr>
          <w:rFonts w:hint="default" w:ascii="Times New Roman" w:hAnsi="Times New Roman" w:eastAsia="Times New Roman" w:cs="Times New Roman"/>
          <w:b/>
          <w:sz w:val="20"/>
          <w:szCs w:val="20"/>
          <w:lang w:val="en-IN"/>
        </w:rPr>
        <w:t>8</w:t>
      </w:r>
      <w:r>
        <w:rPr>
          <w:rFonts w:ascii="Times New Roman" w:hAnsi="Times New Roman" w:eastAsia="Times New Roman" w:cs="Times New Roman"/>
          <w:b/>
          <w:sz w:val="20"/>
          <w:szCs w:val="20"/>
          <w:lang w:val="en-US"/>
        </w:rPr>
        <w:t>:</w:t>
      </w:r>
      <w:r>
        <w:rPr>
          <w:rFonts w:hint="default" w:ascii="Times New Roman" w:hAnsi="Times New Roman" w:eastAsia="Times New Roman" w:cs="Times New Roman"/>
          <w:b/>
          <w:sz w:val="20"/>
          <w:szCs w:val="20"/>
          <w:lang w:val="en-IN"/>
        </w:rPr>
        <w:t xml:space="preserve"> order confirmation page</w:t>
      </w:r>
    </w:p>
    <w:p>
      <w:pPr>
        <w:spacing w:after="0" w:line="360" w:lineRule="auto"/>
        <w:ind w:hanging="10"/>
        <w:jc w:val="both"/>
        <w:rPr>
          <w:rFonts w:ascii="Times New Roman" w:hAnsi="Times New Roman" w:eastAsia="Times New Roman" w:cs="Times New Roman"/>
          <w:sz w:val="28"/>
          <w:szCs w:val="28"/>
        </w:rPr>
      </w:pPr>
    </w:p>
    <w:p>
      <w:pPr>
        <w:spacing w:after="0" w:line="360" w:lineRule="auto"/>
        <w:ind w:hanging="10"/>
        <w:jc w:val="both"/>
        <w:rPr>
          <w:rFonts w:ascii="Times New Roman" w:hAnsi="Times New Roman" w:eastAsia="Times New Roman" w:cs="Times New Roman"/>
          <w:sz w:val="28"/>
          <w:szCs w:val="28"/>
        </w:rPr>
      </w:pPr>
    </w:p>
    <w:p>
      <w:pPr>
        <w:spacing w:after="0" w:line="360" w:lineRule="auto"/>
        <w:ind w:hanging="10"/>
        <w:jc w:val="both"/>
        <w:rPr>
          <w:rFonts w:ascii="Times New Roman" w:hAnsi="Times New Roman" w:eastAsia="Times New Roman" w:cs="Times New Roman"/>
          <w:sz w:val="28"/>
          <w:szCs w:val="28"/>
        </w:rPr>
      </w:pPr>
    </w:p>
    <w:p>
      <w:pPr>
        <w:spacing w:after="0" w:line="360" w:lineRule="auto"/>
        <w:ind w:hanging="10"/>
        <w:jc w:val="both"/>
        <w:rPr>
          <w:rFonts w:ascii="Times New Roman" w:hAnsi="Times New Roman" w:eastAsia="Times New Roman" w:cs="Times New Roman"/>
          <w:sz w:val="28"/>
          <w:szCs w:val="28"/>
        </w:rPr>
      </w:pPr>
    </w:p>
    <w:p>
      <w:pPr>
        <w:spacing w:after="0" w:line="360" w:lineRule="auto"/>
        <w:ind w:hanging="10"/>
        <w:jc w:val="both"/>
        <w:rPr>
          <w:rFonts w:ascii="Times New Roman" w:hAnsi="Times New Roman" w:eastAsia="Times New Roman" w:cs="Times New Roman"/>
          <w:sz w:val="28"/>
          <w:szCs w:val="28"/>
        </w:rPr>
      </w:pPr>
    </w:p>
    <w:p>
      <w:pPr>
        <w:spacing w:after="0" w:line="360" w:lineRule="auto"/>
        <w:jc w:val="both"/>
        <w:rPr>
          <w:rFonts w:ascii="Times New Roman" w:hAnsi="Times New Roman" w:eastAsia="Times New Roman" w:cs="Times New Roman"/>
          <w:b/>
          <w:sz w:val="32"/>
          <w:szCs w:val="32"/>
        </w:rPr>
      </w:pPr>
    </w:p>
    <w:p>
      <w:pPr>
        <w:spacing w:after="0" w:line="360" w:lineRule="auto"/>
        <w:ind w:firstLine="3041" w:firstLineChars="95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rPr>
        <w:t>CONCLUSION</w:t>
      </w:r>
    </w:p>
    <w:p>
      <w:pPr>
        <w:spacing w:after="0" w:line="360" w:lineRule="auto"/>
        <w:jc w:val="both"/>
        <w:rPr>
          <w:rFonts w:hint="default" w:ascii="Times New Roman" w:hAnsi="Times New Roman" w:eastAsia="Times New Roman" w:cs="Times New Roman"/>
          <w:sz w:val="24"/>
          <w:szCs w:val="24"/>
          <w:lang w:val="en-IN"/>
        </w:rPr>
      </w:pPr>
      <w:r>
        <w:rPr>
          <w:rFonts w:hint="default" w:ascii="Times New Roman" w:hAnsi="Times New Roman" w:eastAsia="Times New Roman" w:cs="Times New Roman"/>
          <w:sz w:val="24"/>
          <w:szCs w:val="24"/>
          <w:lang w:val="en-IN"/>
        </w:rPr>
        <w:t xml:space="preserve">The project titled ‘Bookstore management’ provides efficient delivery of books to the customers. This system provides users various options to explore books of various genres.This system does not involve any manual work,and thus it reduces the labour work. The system delivers books efficiently to the various ensure their satisfaction.The system provides books in various categories which makes it easy for them to order and find out the books. The system involves cash on delivery for efficient amount transaction. </w:t>
      </w: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spacing w:line="360" w:lineRule="auto"/>
        <w:jc w:val="both"/>
        <w:rPr>
          <w:rFonts w:ascii="Times New Roman" w:hAnsi="Times New Roman" w:eastAsia="Times New Roman" w:cs="Times New Roman"/>
          <w:sz w:val="24"/>
          <w:szCs w:val="24"/>
        </w:rPr>
      </w:pPr>
    </w:p>
    <w:p>
      <w:pPr>
        <w:pStyle w:val="34"/>
        <w:tabs>
          <w:tab w:val="left" w:pos="1741"/>
        </w:tabs>
        <w:spacing w:before="54" w:line="360" w:lineRule="auto"/>
        <w:ind w:left="1440" w:right="1440" w:firstLine="0"/>
        <w:jc w:val="both"/>
        <w:rPr>
          <w:rFonts w:ascii="Times New Roman" w:hAnsi="Times New Roman" w:eastAsia="Times New Roman" w:cs="Times New Roman"/>
          <w:sz w:val="24"/>
          <w:szCs w:val="24"/>
          <w:lang w:val="en-US"/>
        </w:rPr>
      </w:pPr>
    </w:p>
    <w:p>
      <w:pPr>
        <w:pStyle w:val="34"/>
        <w:tabs>
          <w:tab w:val="left" w:pos="1741"/>
        </w:tabs>
        <w:spacing w:before="54" w:line="360" w:lineRule="auto"/>
        <w:ind w:left="1440" w:right="1440" w:firstLine="0"/>
        <w:jc w:val="both"/>
        <w:rPr>
          <w:rFonts w:ascii="Times New Roman" w:hAnsi="Times New Roman" w:eastAsia="Times New Roman" w:cs="Times New Roman"/>
          <w:sz w:val="24"/>
          <w:szCs w:val="24"/>
          <w:lang w:val="en-US"/>
        </w:rPr>
      </w:pPr>
    </w:p>
    <w:p>
      <w:pPr>
        <w:pStyle w:val="34"/>
        <w:tabs>
          <w:tab w:val="left" w:pos="1741"/>
        </w:tabs>
        <w:spacing w:before="54" w:line="360" w:lineRule="auto"/>
        <w:ind w:left="1440" w:right="1440" w:firstLine="0"/>
        <w:jc w:val="both"/>
        <w:rPr>
          <w:rFonts w:ascii="Times New Roman" w:hAnsi="Times New Roman" w:eastAsia="Times New Roman" w:cs="Times New Roman"/>
          <w:sz w:val="24"/>
          <w:szCs w:val="24"/>
          <w:lang w:val="en-US"/>
        </w:rPr>
      </w:pPr>
    </w:p>
    <w:p>
      <w:pPr>
        <w:pStyle w:val="34"/>
        <w:tabs>
          <w:tab w:val="left" w:pos="1741"/>
        </w:tabs>
        <w:spacing w:before="54" w:line="360" w:lineRule="auto"/>
        <w:ind w:left="1440" w:right="1440" w:firstLine="0"/>
        <w:jc w:val="both"/>
        <w:rPr>
          <w:rFonts w:ascii="Times New Roman" w:hAnsi="Times New Roman" w:eastAsia="Times New Roman" w:cs="Times New Roman"/>
          <w:sz w:val="24"/>
          <w:szCs w:val="24"/>
          <w:lang w:val="en-US"/>
        </w:rPr>
      </w:pPr>
    </w:p>
    <w:p>
      <w:pPr>
        <w:pStyle w:val="34"/>
        <w:tabs>
          <w:tab w:val="left" w:pos="1741"/>
        </w:tabs>
        <w:spacing w:before="54" w:line="360" w:lineRule="auto"/>
        <w:ind w:left="1440" w:right="1440" w:firstLine="0"/>
        <w:jc w:val="both"/>
        <w:rPr>
          <w:rFonts w:ascii="Times New Roman" w:hAnsi="Times New Roman" w:eastAsia="Times New Roman" w:cs="Times New Roman"/>
          <w:sz w:val="24"/>
          <w:szCs w:val="24"/>
          <w:lang w:val="en-US"/>
        </w:rPr>
      </w:pPr>
    </w:p>
    <w:p>
      <w:pPr>
        <w:pStyle w:val="34"/>
        <w:tabs>
          <w:tab w:val="left" w:pos="1741"/>
        </w:tabs>
        <w:spacing w:before="54" w:line="360" w:lineRule="auto"/>
        <w:ind w:left="1440" w:right="1440" w:firstLine="0"/>
        <w:jc w:val="both"/>
        <w:rPr>
          <w:rFonts w:ascii="Times New Roman" w:hAnsi="Times New Roman" w:eastAsia="Times New Roman" w:cs="Times New Roman"/>
          <w:sz w:val="24"/>
          <w:szCs w:val="24"/>
          <w:lang w:val="en-US"/>
        </w:rPr>
      </w:pPr>
    </w:p>
    <w:p>
      <w:pPr>
        <w:pStyle w:val="34"/>
        <w:tabs>
          <w:tab w:val="left" w:pos="1741"/>
        </w:tabs>
        <w:spacing w:before="54" w:line="360" w:lineRule="auto"/>
        <w:ind w:left="1440" w:right="1440" w:firstLine="0"/>
        <w:jc w:val="both"/>
        <w:rPr>
          <w:rFonts w:ascii="Times New Roman" w:hAnsi="Times New Roman" w:eastAsia="Times New Roman" w:cs="Times New Roman"/>
          <w:sz w:val="24"/>
          <w:szCs w:val="24"/>
          <w:lang w:val="en-US"/>
        </w:rPr>
      </w:pPr>
    </w:p>
    <w:p>
      <w:pPr>
        <w:pStyle w:val="34"/>
        <w:tabs>
          <w:tab w:val="left" w:pos="1741"/>
        </w:tabs>
        <w:spacing w:before="54" w:line="360" w:lineRule="auto"/>
        <w:ind w:left="1440" w:right="1440" w:firstLine="0"/>
        <w:jc w:val="both"/>
        <w:rPr>
          <w:rFonts w:ascii="Times New Roman" w:hAnsi="Times New Roman" w:eastAsia="Times New Roman" w:cs="Times New Roman"/>
          <w:sz w:val="24"/>
          <w:szCs w:val="24"/>
          <w:lang w:val="en-US"/>
        </w:rPr>
      </w:pPr>
    </w:p>
    <w:p>
      <w:pPr>
        <w:pStyle w:val="34"/>
        <w:tabs>
          <w:tab w:val="left" w:pos="1741"/>
        </w:tabs>
        <w:spacing w:before="54" w:line="360" w:lineRule="auto"/>
        <w:ind w:left="1440" w:right="1440" w:firstLine="0"/>
        <w:jc w:val="both"/>
        <w:rPr>
          <w:rFonts w:ascii="Times New Roman" w:hAnsi="Times New Roman" w:eastAsia="Times New Roman" w:cs="Times New Roman"/>
          <w:sz w:val="24"/>
          <w:szCs w:val="24"/>
          <w:lang w:val="en-US"/>
        </w:rPr>
      </w:pPr>
    </w:p>
    <w:p>
      <w:pPr>
        <w:pStyle w:val="34"/>
        <w:tabs>
          <w:tab w:val="left" w:pos="1741"/>
        </w:tabs>
        <w:spacing w:before="54" w:line="360" w:lineRule="auto"/>
        <w:ind w:left="1440" w:right="1440" w:firstLine="0"/>
        <w:jc w:val="both"/>
        <w:rPr>
          <w:rFonts w:ascii="Times New Roman" w:hAnsi="Times New Roman" w:eastAsia="Times New Roman" w:cs="Times New Roman"/>
          <w:sz w:val="24"/>
          <w:szCs w:val="24"/>
          <w:lang w:val="en-US"/>
        </w:rPr>
      </w:pPr>
    </w:p>
    <w:p>
      <w:pPr>
        <w:pStyle w:val="34"/>
        <w:tabs>
          <w:tab w:val="left" w:pos="1741"/>
        </w:tabs>
        <w:spacing w:before="54" w:line="360" w:lineRule="auto"/>
        <w:ind w:left="1440" w:right="1440" w:firstLine="0"/>
        <w:jc w:val="both"/>
        <w:rPr>
          <w:rFonts w:ascii="Times New Roman" w:hAnsi="Times New Roman" w:eastAsia="Times New Roman" w:cs="Times New Roman"/>
          <w:sz w:val="24"/>
          <w:szCs w:val="24"/>
          <w:lang w:val="en-US"/>
        </w:rPr>
      </w:pPr>
    </w:p>
    <w:p>
      <w:pPr>
        <w:pStyle w:val="2"/>
        <w:spacing w:line="360" w:lineRule="auto"/>
        <w:ind w:left="2880" w:firstLine="720"/>
        <w:jc w:val="both"/>
        <w:rPr>
          <w:rFonts w:hint="default"/>
          <w:sz w:val="32"/>
          <w:szCs w:val="32"/>
          <w:lang w:val="en-IN"/>
        </w:rPr>
      </w:pPr>
      <w:r>
        <w:rPr>
          <w:b/>
          <w:sz w:val="32"/>
          <w:szCs w:val="32"/>
        </w:rPr>
        <w:t>REFERENCE</w:t>
      </w:r>
      <w:r>
        <w:rPr>
          <w:b/>
          <w:sz w:val="32"/>
          <w:szCs w:val="32"/>
          <w:lang w:val="en-US"/>
        </w:rPr>
        <w:t>S</w:t>
      </w:r>
    </w:p>
    <w:p>
      <w:pPr>
        <w:numPr>
          <w:ilvl w:val="0"/>
          <w:numId w:val="0"/>
        </w:numPr>
        <w:spacing w:line="360" w:lineRule="auto"/>
        <w:jc w:val="left"/>
        <w:rPr>
          <w:rFonts w:ascii="Times New Roman" w:hAnsi="Times New Roman" w:cs="Times New Roman"/>
          <w:sz w:val="24"/>
          <w:szCs w:val="24"/>
          <w:lang w:val="en-US"/>
        </w:rPr>
      </w:pPr>
      <w:r>
        <w:rPr>
          <w:rFonts w:ascii="Times New Roman" w:hAnsi="Times New Roman" w:cs="Times New Roman"/>
          <w:sz w:val="24"/>
          <w:szCs w:val="24"/>
          <w:lang w:val="en-US"/>
        </w:rPr>
        <w:t>Fundamentals of Database Systems,Ramez Elmasri and Shamkant B. Navathe,7th Edition,2017,Pearson.</w:t>
      </w:r>
    </w:p>
    <w:p>
      <w:pPr>
        <w:numPr>
          <w:ilvl w:val="0"/>
          <w:numId w:val="0"/>
        </w:numPr>
        <w:spacing w:line="360" w:lineRule="auto"/>
        <w:jc w:val="left"/>
        <w:rPr>
          <w:rFonts w:ascii="Times New Roman" w:hAnsi="Times New Roman" w:cs="Times New Roman"/>
          <w:sz w:val="24"/>
          <w:szCs w:val="24"/>
          <w:lang w:val="en-US"/>
        </w:rPr>
      </w:pPr>
      <w:r>
        <w:rPr>
          <w:rFonts w:ascii="Times New Roman" w:hAnsi="Times New Roman" w:cs="Times New Roman"/>
          <w:sz w:val="24"/>
          <w:szCs w:val="24"/>
          <w:lang w:val="en-US"/>
        </w:rPr>
        <w:t>Database management systems,Ramakrishnan,and Gehrke.3rd Edition,2014,McGrawHill.</w:t>
      </w:r>
    </w:p>
    <w:p>
      <w:pPr>
        <w:numPr>
          <w:ilvl w:val="0"/>
          <w:numId w:val="0"/>
        </w:numPr>
        <w:spacing w:line="360" w:lineRule="auto"/>
        <w:jc w:val="left"/>
        <w:rPr>
          <w:sz w:val="24"/>
          <w:szCs w:val="24"/>
          <w:lang w:val="en-US"/>
        </w:rPr>
      </w:pPr>
      <w:r>
        <w:rPr>
          <w:rFonts w:ascii="Times New Roman" w:hAnsi="Times New Roman" w:cs="Times New Roman"/>
          <w:sz w:val="24"/>
          <w:szCs w:val="24"/>
          <w:lang w:val="en-US"/>
        </w:rPr>
        <w:t>Greken T and Ratschiller T,2000.Web applications development with PHP.Now riders publishing,2000.</w:t>
      </w:r>
    </w:p>
    <w:p>
      <w:pPr>
        <w:numPr>
          <w:ilvl w:val="0"/>
          <w:numId w:val="0"/>
        </w:numPr>
        <w:spacing w:line="360" w:lineRule="auto"/>
        <w:jc w:val="left"/>
        <w:rPr>
          <w:rFonts w:ascii="Times New Roman" w:hAnsi="Times New Roman" w:cs="Times New Roman"/>
          <w:sz w:val="24"/>
          <w:szCs w:val="24"/>
          <w:lang w:val="en-US"/>
        </w:rPr>
      </w:pPr>
      <w:r>
        <w:rPr>
          <w:rFonts w:ascii="Times New Roman" w:hAnsi="Times New Roman" w:cs="Times New Roman"/>
          <w:sz w:val="24"/>
          <w:szCs w:val="24"/>
          <w:lang w:val="en-US"/>
        </w:rPr>
        <w:t>Ware B,open source development with LAMP using linux,Apache,My SQL,And PHP Addison-wesley Longman publishing Co-Inc.,2002.</w:t>
      </w:r>
    </w:p>
    <w:p>
      <w:pPr>
        <w:numPr>
          <w:ilvl w:val="0"/>
          <w:numId w:val="0"/>
        </w:numPr>
        <w:spacing w:line="360" w:lineRule="auto"/>
        <w:jc w:val="left"/>
        <w:rPr>
          <w:rFonts w:ascii="Times New Roman" w:hAnsi="Times New Roman" w:cs="Times New Roman"/>
          <w:sz w:val="24"/>
          <w:szCs w:val="24"/>
        </w:rPr>
      </w:pPr>
      <w:r>
        <w:rPr>
          <w:rFonts w:ascii="Times New Roman" w:hAnsi="Times New Roman" w:cs="Times New Roman"/>
          <w:sz w:val="24"/>
          <w:szCs w:val="24"/>
          <w:lang w:val="en-US"/>
        </w:rPr>
        <w:t>Welling L and Laura Thomson PHP and My SQL web development Same publishing,2003.</w:t>
      </w:r>
    </w:p>
    <w:p>
      <w:pPr>
        <w:spacing w:line="360" w:lineRule="auto"/>
        <w:jc w:val="left"/>
        <w:rPr>
          <w:sz w:val="24"/>
          <w:szCs w:val="24"/>
          <w:lang w:val="en-US"/>
        </w:rPr>
      </w:pPr>
      <w:r>
        <w:rPr>
          <w:rFonts w:ascii="Times New Roman" w:hAnsi="Times New Roman" w:cs="Times New Roman"/>
          <w:sz w:val="24"/>
          <w:szCs w:val="24"/>
          <w:lang w:val="en-US"/>
        </w:rPr>
        <w:t>WEBSITES:</w:t>
      </w:r>
    </w:p>
    <w:p>
      <w:pPr>
        <w:pStyle w:val="34"/>
        <w:numPr>
          <w:ilvl w:val="1"/>
          <w:numId w:val="9"/>
        </w:numPr>
        <w:tabs>
          <w:tab w:val="left" w:pos="1741"/>
        </w:tabs>
        <w:spacing w:before="48" w:line="360" w:lineRule="auto"/>
        <w:ind w:left="1900" w:right="1440"/>
        <w:jc w:val="left"/>
        <w:rPr>
          <w:rFonts w:ascii="Times New Roman" w:hAnsi="Times New Roman" w:cs="Times New Roman"/>
          <w:sz w:val="24"/>
          <w:szCs w:val="24"/>
        </w:rPr>
      </w:pPr>
      <w:r>
        <w:rPr>
          <w:sz w:val="24"/>
          <w:szCs w:val="24"/>
        </w:rPr>
        <w:fldChar w:fldCharType="begin"/>
      </w:r>
      <w:r>
        <w:rPr>
          <w:sz w:val="24"/>
          <w:szCs w:val="24"/>
        </w:rPr>
        <w:instrText xml:space="preserve"> HYPERLINK "http://www.php.net/manual" \h </w:instrText>
      </w:r>
      <w:r>
        <w:rPr>
          <w:sz w:val="24"/>
          <w:szCs w:val="24"/>
        </w:rPr>
        <w:fldChar w:fldCharType="separate"/>
      </w:r>
      <w:r>
        <w:rPr>
          <w:rFonts w:ascii="Times New Roman" w:hAnsi="Times New Roman" w:cs="Times New Roman"/>
          <w:color w:val="0462C1"/>
          <w:sz w:val="24"/>
          <w:szCs w:val="24"/>
          <w:u w:val="single" w:color="0462C1"/>
        </w:rPr>
        <w:t>www.php.net/manual</w:t>
      </w:r>
      <w:r>
        <w:rPr>
          <w:rFonts w:ascii="Times New Roman" w:hAnsi="Times New Roman" w:cs="Times New Roman"/>
          <w:color w:val="0462C1"/>
          <w:sz w:val="24"/>
          <w:szCs w:val="24"/>
          <w:u w:val="single" w:color="0462C1"/>
        </w:rPr>
        <w:fldChar w:fldCharType="end"/>
      </w:r>
    </w:p>
    <w:p>
      <w:pPr>
        <w:pStyle w:val="34"/>
        <w:numPr>
          <w:ilvl w:val="1"/>
          <w:numId w:val="9"/>
        </w:numPr>
        <w:tabs>
          <w:tab w:val="left" w:pos="1741"/>
        </w:tabs>
        <w:spacing w:before="54" w:line="360" w:lineRule="auto"/>
        <w:ind w:left="1900" w:right="1440"/>
        <w:jc w:val="left"/>
        <w:rPr>
          <w:rFonts w:ascii="Times New Roman" w:hAnsi="Times New Roman" w:cs="Times New Roman"/>
          <w:sz w:val="24"/>
          <w:szCs w:val="24"/>
        </w:rPr>
      </w:pPr>
      <w:r>
        <w:rPr>
          <w:sz w:val="24"/>
          <w:szCs w:val="24"/>
        </w:rPr>
        <w:fldChar w:fldCharType="begin"/>
      </w:r>
      <w:r>
        <w:rPr>
          <w:sz w:val="24"/>
          <w:szCs w:val="24"/>
        </w:rPr>
        <w:instrText xml:space="preserve"> HYPERLINK "http://www.mysql.com/" \h </w:instrText>
      </w:r>
      <w:r>
        <w:rPr>
          <w:sz w:val="24"/>
          <w:szCs w:val="24"/>
        </w:rPr>
        <w:fldChar w:fldCharType="separate"/>
      </w:r>
      <w:r>
        <w:rPr>
          <w:rFonts w:ascii="Times New Roman" w:hAnsi="Times New Roman" w:cs="Times New Roman"/>
          <w:color w:val="0462C1"/>
          <w:sz w:val="24"/>
          <w:szCs w:val="24"/>
          <w:u w:val="single" w:color="0462C1"/>
        </w:rPr>
        <w:t>www.mysql.com</w:t>
      </w:r>
      <w:r>
        <w:rPr>
          <w:rFonts w:ascii="Times New Roman" w:hAnsi="Times New Roman" w:cs="Times New Roman"/>
          <w:color w:val="0462C1"/>
          <w:sz w:val="24"/>
          <w:szCs w:val="24"/>
          <w:u w:val="single" w:color="0462C1"/>
        </w:rPr>
        <w:fldChar w:fldCharType="end"/>
      </w:r>
    </w:p>
    <w:p>
      <w:pPr>
        <w:pStyle w:val="34"/>
        <w:numPr>
          <w:ilvl w:val="1"/>
          <w:numId w:val="9"/>
        </w:numPr>
        <w:tabs>
          <w:tab w:val="left" w:pos="1741"/>
        </w:tabs>
        <w:spacing w:before="54" w:line="360" w:lineRule="auto"/>
        <w:ind w:left="1900" w:right="1440"/>
        <w:jc w:val="left"/>
        <w:rPr>
          <w:rFonts w:ascii="Times New Roman" w:hAnsi="Times New Roman" w:eastAsia="Times New Roman" w:cs="Times New Roman"/>
          <w:sz w:val="24"/>
          <w:szCs w:val="24"/>
          <w:lang w:val="en-US"/>
        </w:rPr>
      </w:pPr>
      <w:r>
        <w:rPr>
          <w:sz w:val="24"/>
          <w:szCs w:val="24"/>
        </w:rPr>
        <w:fldChar w:fldCharType="begin"/>
      </w:r>
      <w:r>
        <w:rPr>
          <w:sz w:val="24"/>
          <w:szCs w:val="24"/>
        </w:rPr>
        <w:instrText xml:space="preserve"> HYPERLINK "http://www.apachefriends.org" </w:instrText>
      </w:r>
      <w:r>
        <w:rPr>
          <w:sz w:val="24"/>
          <w:szCs w:val="24"/>
        </w:rPr>
        <w:fldChar w:fldCharType="separate"/>
      </w:r>
      <w:r>
        <w:rPr>
          <w:rStyle w:val="15"/>
          <w:rFonts w:ascii="Times New Roman" w:hAnsi="Times New Roman" w:cs="Times New Roman"/>
          <w:color w:val="0462C1"/>
          <w:sz w:val="24"/>
          <w:szCs w:val="24"/>
          <w:lang w:val="en-US"/>
        </w:rPr>
        <w:t>www.apachefriends.org</w:t>
      </w:r>
      <w:r>
        <w:rPr>
          <w:rStyle w:val="15"/>
          <w:rFonts w:ascii="Times New Roman" w:hAnsi="Times New Roman" w:cs="Times New Roman"/>
          <w:color w:val="0462C1"/>
          <w:sz w:val="24"/>
          <w:szCs w:val="24"/>
          <w:lang w:val="en-US"/>
        </w:rPr>
        <w:fldChar w:fldCharType="end"/>
      </w:r>
    </w:p>
    <w:sectPr>
      <w:headerReference r:id="rId5" w:type="default"/>
      <w:footerReference r:id="rId6" w:type="default"/>
      <w:pgSz w:w="11906" w:h="16838"/>
      <w:pgMar w:top="1440" w:right="1440" w:bottom="1440"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Trebuchet MS">
    <w:panose1 w:val="020B0603020202020204"/>
    <w:charset w:val="00"/>
    <w:family w:val="swiss"/>
    <w:pitch w:val="default"/>
    <w:sig w:usb0="00000687" w:usb1="00000000" w:usb2="00000000" w:usb3="00000000" w:csb0="2000009F" w:csb1="00000000"/>
  </w:font>
  <w:font w:name="Georgia">
    <w:panose1 w:val="02040502050405020303"/>
    <w:charset w:val="00"/>
    <w:family w:val="roman"/>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Open Sans">
    <w:altName w:val="Times New Roman"/>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single" w:color="823B0B" w:sz="24" w:space="1"/>
      </w:pBdr>
      <w:tabs>
        <w:tab w:val="center" w:pos="4680"/>
        <w:tab w:val="right" w:pos="9360"/>
      </w:tabs>
      <w:spacing w:after="0" w:line="240" w:lineRule="auto"/>
      <w:rPr>
        <w:rFonts w:hint="default" w:ascii="Times New Roman" w:hAnsi="Times New Roman" w:cs="Times New Roman"/>
        <w:color w:val="000000"/>
        <w:lang w:val="en-IN"/>
      </w:rPr>
    </w:pPr>
    <w:r>
      <w:rPr>
        <w:rFonts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3"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pPr>
                            <w:pStyle w:val="12"/>
                          </w:pPr>
                          <w:r>
                            <w:fldChar w:fldCharType="begin"/>
                          </w:r>
                          <w:r>
                            <w:instrText xml:space="preserve"> PAGE  \* MERGEFORMAT </w:instrText>
                          </w:r>
                          <w:r>
                            <w:fldChar w:fldCharType="separate"/>
                          </w:r>
                          <w:r>
                            <w:t>24</w:t>
                          </w:r>
                          <w:r>
                            <w:fldChar w:fldCharType="end"/>
                          </w:r>
                        </w:p>
                      </w:txbxContent>
                    </wps:txbx>
                    <wps:bodyPr wrap="none" lIns="0" tIns="0" rIns="0" bIns="0" upright="1">
                      <a:spAutoFit/>
                    </wps:bodyPr>
                  </wps:wsp>
                </a:graphicData>
              </a:graphic>
            </wp:anchor>
          </w:drawing>
        </mc:Choice>
        <mc:Fallback>
          <w:pict>
            <v:shape id="Text Box 1"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M6pebnPAAAABQEAAA8AAAAAAAAAAQAgAAAAIgAAAGRycy9kb3ducmV2LnhtbFBLAQIUABQAAAAI&#10;AIdO4kARy9+NvQEAAKcDAAAOAAAAAAAAAAEAIAAAAB4BAABkcnMvZTJvRG9jLnhtbFBLBQYAAAAA&#10;BgAGAFkBAABNBQAAAAA=&#10;">
              <v:fill on="f" focussize="0,0"/>
              <v:stroke on="f"/>
              <v:imagedata o:title=""/>
              <o:lock v:ext="edit" aspectratio="f"/>
              <v:textbox inset="0mm,0mm,0mm,0mm" style="mso-fit-shape-to-text:t;">
                <w:txbxContent>
                  <w:p>
                    <w:pPr>
                      <w:pStyle w:val="12"/>
                    </w:pPr>
                    <w:r>
                      <w:fldChar w:fldCharType="begin"/>
                    </w:r>
                    <w:r>
                      <w:instrText xml:space="preserve"> PAGE  \* MERGEFORMAT </w:instrText>
                    </w:r>
                    <w:r>
                      <w:fldChar w:fldCharType="separate"/>
                    </w:r>
                    <w:r>
                      <w:t>24</w:t>
                    </w:r>
                    <w:r>
                      <w:fldChar w:fldCharType="end"/>
                    </w:r>
                  </w:p>
                </w:txbxContent>
              </v:textbox>
            </v:shape>
          </w:pict>
        </mc:Fallback>
      </mc:AlternateContent>
    </w:r>
    <w:r>
      <w:rPr>
        <w:rFonts w:ascii="Times New Roman" w:hAnsi="Times New Roman" w:cs="Times New Roman"/>
        <w:color w:val="000000"/>
      </w:rPr>
      <w:t>Dept of CSE, JCET, Hubballi                                       202</w:t>
    </w:r>
    <w:r>
      <w:rPr>
        <w:rFonts w:hint="default" w:ascii="Times New Roman" w:hAnsi="Times New Roman" w:cs="Times New Roman"/>
        <w:color w:val="000000"/>
        <w:lang w:val="en-IN"/>
      </w:rPr>
      <w:t>2</w:t>
    </w:r>
    <w:r>
      <w:rPr>
        <w:rFonts w:ascii="Times New Roman" w:hAnsi="Times New Roman" w:cs="Times New Roman"/>
        <w:color w:val="000000"/>
      </w:rPr>
      <w:t>-2</w:t>
    </w:r>
    <w:r>
      <w:rPr>
        <w:rFonts w:hint="default" w:ascii="Times New Roman" w:hAnsi="Times New Roman" w:cs="Times New Roman"/>
        <w:color w:val="000000"/>
        <w:lang w:val="en-IN"/>
      </w:rPr>
      <w:t>3</w:t>
    </w:r>
  </w:p>
  <w:p>
    <w:pPr>
      <w:pBdr>
        <w:top w:val="single" w:color="823B0B" w:sz="24" w:space="1"/>
      </w:pBdr>
      <w:tabs>
        <w:tab w:val="center" w:pos="4680"/>
        <w:tab w:val="right" w:pos="9360"/>
      </w:tabs>
      <w:spacing w:after="0" w:line="240" w:lineRule="auto"/>
      <w:rPr>
        <w:rFonts w:ascii="Times New Roman" w:hAnsi="Times New Roman" w:cs="Times New Roman"/>
        <w:color w:val="000000"/>
      </w:rPr>
    </w:pPr>
    <w:r>
      <w:rPr>
        <w:rFonts w:ascii="Times New Roman" w:hAnsi="Times New Roman" w:cs="Times New Roman"/>
        <w:color w:val="000000"/>
      </w:rPr>
      <w:t xml:space="preserve">                                                            </w:t>
    </w:r>
  </w:p>
  <w:p>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6" w:lineRule="auto"/>
      </w:pPr>
      <w:r>
        <w:separator/>
      </w:r>
    </w:p>
  </w:footnote>
  <w:footnote w:type="continuationSeparator" w:id="1">
    <w:p>
      <w:pPr>
        <w:spacing w:before="0" w:after="0" w:line="25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823B0B" w:sz="24" w:space="1"/>
      </w:pBdr>
      <w:tabs>
        <w:tab w:val="center" w:pos="4680"/>
        <w:tab w:val="right" w:pos="9360"/>
      </w:tabs>
      <w:spacing w:after="0" w:line="240" w:lineRule="auto"/>
      <w:rPr>
        <w:rFonts w:ascii="Times New Roman" w:hAnsi="Times New Roman" w:cs="Times New Roman"/>
        <w:color w:val="000000"/>
      </w:rPr>
    </w:pPr>
    <w:r>
      <w:rPr>
        <w:rFonts w:ascii="Times New Roman" w:hAnsi="Times New Roman" w:cs="Times New Roman"/>
        <w:color w:val="000000"/>
        <w:sz w:val="20"/>
        <w:szCs w:val="20"/>
      </w:rPr>
      <w:t xml:space="preserve">                                                                                                         </w:t>
    </w:r>
    <w:r>
      <w:rPr>
        <w:rFonts w:hint="default" w:ascii="Times New Roman" w:hAnsi="Times New Roman" w:cs="Times New Roman"/>
        <w:color w:val="000000"/>
        <w:sz w:val="20"/>
        <w:szCs w:val="20"/>
        <w:lang w:val="en-IN"/>
      </w:rPr>
      <w:t>BOOK-STORE</w:t>
    </w:r>
    <w:r>
      <w:rPr>
        <w:rFonts w:ascii="Times New Roman" w:hAnsi="Times New Roman" w:cs="Times New Roman"/>
        <w:color w:val="000000"/>
        <w:sz w:val="20"/>
        <w:szCs w:val="20"/>
      </w:rPr>
      <w:t xml:space="preserve"> MANAGEMEN</w:t>
    </w:r>
    <w:r>
      <w:rPr>
        <w:rFonts w:hint="default" w:ascii="Times New Roman" w:hAnsi="Times New Roman" w:cs="Times New Roman"/>
        <w:color w:val="000000"/>
        <w:sz w:val="20"/>
        <w:szCs w:val="20"/>
        <w:lang w:val="en-IN"/>
      </w:rPr>
      <w:t xml:space="preserve">T </w:t>
    </w:r>
    <w:r>
      <w:rPr>
        <w:rFonts w:ascii="Times New Roman" w:hAnsi="Times New Roman" w:cs="Times New Roman"/>
        <w:color w:val="000000"/>
        <w:sz w:val="20"/>
        <w:szCs w:val="20"/>
      </w:rPr>
      <w:t>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205925"/>
    <w:multiLevelType w:val="multilevel"/>
    <w:tmpl w:val="BF205925"/>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
    <w:nsid w:val="CF092B84"/>
    <w:multiLevelType w:val="multilevel"/>
    <w:tmpl w:val="CF092B84"/>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
    <w:nsid w:val="FC2BB9B6"/>
    <w:multiLevelType w:val="singleLevel"/>
    <w:tmpl w:val="FC2BB9B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053208E"/>
    <w:multiLevelType w:val="multilevel"/>
    <w:tmpl w:val="0053208E"/>
    <w:lvl w:ilvl="0" w:tentative="0">
      <w:start w:val="1"/>
      <w:numFmt w:val="decimal"/>
      <w:lvlText w:val="%1"/>
      <w:lvlJc w:val="left"/>
      <w:pPr>
        <w:ind w:left="360" w:hanging="360"/>
      </w:pPr>
    </w:lvl>
    <w:lvl w:ilvl="1" w:tentative="0">
      <w:start w:val="1"/>
      <w:numFmt w:val="decimal"/>
      <w:lvlText w:val="%1.%2"/>
      <w:lvlJc w:val="left"/>
      <w:pPr>
        <w:ind w:left="360" w:hanging="360"/>
      </w:pPr>
    </w:lvl>
    <w:lvl w:ilvl="2" w:tentative="0">
      <w:start w:val="1"/>
      <w:numFmt w:val="decimal"/>
      <w:lvlText w:val="%1.%2.%3"/>
      <w:lvlJc w:val="left"/>
      <w:pPr>
        <w:ind w:left="720" w:hanging="720"/>
      </w:pPr>
    </w:lvl>
    <w:lvl w:ilvl="3" w:tentative="0">
      <w:start w:val="1"/>
      <w:numFmt w:val="decimal"/>
      <w:lvlText w:val="%1.%2.%3.%4"/>
      <w:lvlJc w:val="left"/>
      <w:pPr>
        <w:ind w:left="720" w:hanging="720"/>
      </w:pPr>
    </w:lvl>
    <w:lvl w:ilvl="4" w:tentative="0">
      <w:start w:val="1"/>
      <w:numFmt w:val="decimal"/>
      <w:lvlText w:val="%1.%2.%3.%4.%5"/>
      <w:lvlJc w:val="left"/>
      <w:pPr>
        <w:ind w:left="1080" w:hanging="1080"/>
      </w:pPr>
    </w:lvl>
    <w:lvl w:ilvl="5" w:tentative="0">
      <w:start w:val="1"/>
      <w:numFmt w:val="decimal"/>
      <w:lvlText w:val="%1.%2.%3.%4.%5.%6"/>
      <w:lvlJc w:val="left"/>
      <w:pPr>
        <w:ind w:left="1080" w:hanging="1080"/>
      </w:pPr>
    </w:lvl>
    <w:lvl w:ilvl="6" w:tentative="0">
      <w:start w:val="1"/>
      <w:numFmt w:val="decimal"/>
      <w:lvlText w:val="%1.%2.%3.%4.%5.%6.%7"/>
      <w:lvlJc w:val="left"/>
      <w:pPr>
        <w:ind w:left="1440" w:hanging="1440"/>
      </w:pPr>
    </w:lvl>
    <w:lvl w:ilvl="7" w:tentative="0">
      <w:start w:val="1"/>
      <w:numFmt w:val="decimal"/>
      <w:lvlText w:val="%1.%2.%3.%4.%5.%6.%7.%8"/>
      <w:lvlJc w:val="left"/>
      <w:pPr>
        <w:ind w:left="1440" w:hanging="1440"/>
      </w:pPr>
    </w:lvl>
    <w:lvl w:ilvl="8" w:tentative="0">
      <w:start w:val="1"/>
      <w:numFmt w:val="decimal"/>
      <w:lvlText w:val="%1.%2.%3.%4.%5.%6.%7.%8.%9"/>
      <w:lvlJc w:val="left"/>
      <w:pPr>
        <w:ind w:left="1440" w:hanging="1440"/>
      </w:pPr>
    </w:lvl>
  </w:abstractNum>
  <w:abstractNum w:abstractNumId="4">
    <w:nsid w:val="2A8F537B"/>
    <w:multiLevelType w:val="multilevel"/>
    <w:tmpl w:val="2A8F537B"/>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5">
    <w:nsid w:val="2E7E20C8"/>
    <w:multiLevelType w:val="singleLevel"/>
    <w:tmpl w:val="2E7E20C8"/>
    <w:lvl w:ilvl="0" w:tentative="0">
      <w:start w:val="6"/>
      <w:numFmt w:val="decimal"/>
      <w:suff w:val="space"/>
      <w:lvlText w:val="%1."/>
      <w:lvlJc w:val="left"/>
    </w:lvl>
  </w:abstractNum>
  <w:abstractNum w:abstractNumId="6">
    <w:nsid w:val="3FB34BCA"/>
    <w:multiLevelType w:val="singleLevel"/>
    <w:tmpl w:val="3FB34BCA"/>
    <w:lvl w:ilvl="0" w:tentative="0">
      <w:start w:val="2"/>
      <w:numFmt w:val="decimal"/>
      <w:lvlText w:val="%1."/>
      <w:lvlJc w:val="left"/>
      <w:pPr>
        <w:tabs>
          <w:tab w:val="left" w:pos="312"/>
        </w:tabs>
      </w:pPr>
    </w:lvl>
  </w:abstractNum>
  <w:abstractNum w:abstractNumId="7">
    <w:nsid w:val="4A2544E4"/>
    <w:multiLevelType w:val="multilevel"/>
    <w:tmpl w:val="4A2544E4"/>
    <w:lvl w:ilvl="0" w:tentative="0">
      <w:start w:val="1"/>
      <w:numFmt w:val="decimal"/>
      <w:lvlText w:val="%1)"/>
      <w:lvlJc w:val="left"/>
      <w:pPr>
        <w:ind w:left="1945" w:hanging="235"/>
        <w:jc w:val="right"/>
      </w:pPr>
      <w:rPr>
        <w:rFonts w:hint="default"/>
        <w:b/>
        <w:bCs/>
        <w:w w:val="99"/>
        <w:lang w:val="en-US" w:eastAsia="en-US" w:bidi="ar-SA"/>
      </w:rPr>
    </w:lvl>
    <w:lvl w:ilvl="1" w:tentative="0">
      <w:start w:val="1"/>
      <w:numFmt w:val="decimal"/>
      <w:lvlText w:val="%2."/>
      <w:lvlJc w:val="left"/>
      <w:pPr>
        <w:ind w:left="1841" w:hanging="360"/>
      </w:pPr>
      <w:rPr>
        <w:rFonts w:hint="default" w:ascii="Times New Roman" w:hAnsi="Times New Roman" w:eastAsia="Times New Roman" w:cs="Times New Roman"/>
        <w:w w:val="100"/>
        <w:sz w:val="28"/>
        <w:szCs w:val="28"/>
        <w:lang w:val="en-US" w:eastAsia="en-US" w:bidi="ar-SA"/>
      </w:rPr>
    </w:lvl>
    <w:lvl w:ilvl="2" w:tentative="0">
      <w:start w:val="0"/>
      <w:numFmt w:val="bullet"/>
      <w:lvlText w:val="•"/>
      <w:lvlJc w:val="left"/>
      <w:pPr>
        <w:ind w:left="2822" w:hanging="360"/>
      </w:pPr>
      <w:rPr>
        <w:rFonts w:hint="default"/>
        <w:lang w:val="en-US" w:eastAsia="en-US" w:bidi="ar-SA"/>
      </w:rPr>
    </w:lvl>
    <w:lvl w:ilvl="3" w:tentative="0">
      <w:start w:val="0"/>
      <w:numFmt w:val="bullet"/>
      <w:lvlText w:val="•"/>
      <w:lvlJc w:val="left"/>
      <w:pPr>
        <w:ind w:left="3905" w:hanging="360"/>
      </w:pPr>
      <w:rPr>
        <w:rFonts w:hint="default"/>
        <w:lang w:val="en-US" w:eastAsia="en-US" w:bidi="ar-SA"/>
      </w:rPr>
    </w:lvl>
    <w:lvl w:ilvl="4" w:tentative="0">
      <w:start w:val="0"/>
      <w:numFmt w:val="bullet"/>
      <w:lvlText w:val="•"/>
      <w:lvlJc w:val="left"/>
      <w:pPr>
        <w:ind w:left="4988" w:hanging="360"/>
      </w:pPr>
      <w:rPr>
        <w:rFonts w:hint="default"/>
        <w:lang w:val="en-US" w:eastAsia="en-US" w:bidi="ar-SA"/>
      </w:rPr>
    </w:lvl>
    <w:lvl w:ilvl="5" w:tentative="0">
      <w:start w:val="0"/>
      <w:numFmt w:val="bullet"/>
      <w:lvlText w:val="•"/>
      <w:lvlJc w:val="left"/>
      <w:pPr>
        <w:ind w:left="6071" w:hanging="360"/>
      </w:pPr>
      <w:rPr>
        <w:rFonts w:hint="default"/>
        <w:lang w:val="en-US" w:eastAsia="en-US" w:bidi="ar-SA"/>
      </w:rPr>
    </w:lvl>
    <w:lvl w:ilvl="6" w:tentative="0">
      <w:start w:val="0"/>
      <w:numFmt w:val="bullet"/>
      <w:lvlText w:val="•"/>
      <w:lvlJc w:val="left"/>
      <w:pPr>
        <w:ind w:left="7153" w:hanging="360"/>
      </w:pPr>
      <w:rPr>
        <w:rFonts w:hint="default"/>
        <w:lang w:val="en-US" w:eastAsia="en-US" w:bidi="ar-SA"/>
      </w:rPr>
    </w:lvl>
    <w:lvl w:ilvl="7" w:tentative="0">
      <w:start w:val="0"/>
      <w:numFmt w:val="bullet"/>
      <w:lvlText w:val="•"/>
      <w:lvlJc w:val="left"/>
      <w:pPr>
        <w:ind w:left="8236" w:hanging="360"/>
      </w:pPr>
      <w:rPr>
        <w:rFonts w:hint="default"/>
        <w:lang w:val="en-US" w:eastAsia="en-US" w:bidi="ar-SA"/>
      </w:rPr>
    </w:lvl>
    <w:lvl w:ilvl="8" w:tentative="0">
      <w:start w:val="0"/>
      <w:numFmt w:val="bullet"/>
      <w:lvlText w:val="•"/>
      <w:lvlJc w:val="left"/>
      <w:pPr>
        <w:ind w:left="9319" w:hanging="360"/>
      </w:pPr>
      <w:rPr>
        <w:rFonts w:hint="default"/>
        <w:lang w:val="en-US" w:eastAsia="en-US" w:bidi="ar-SA"/>
      </w:rPr>
    </w:lvl>
  </w:abstractNum>
  <w:abstractNum w:abstractNumId="8">
    <w:nsid w:val="5D303180"/>
    <w:multiLevelType w:val="multilevel"/>
    <w:tmpl w:val="5D30318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1"/>
  </w:num>
  <w:num w:numId="3">
    <w:abstractNumId w:val="8"/>
  </w:num>
  <w:num w:numId="4">
    <w:abstractNumId w:val="0"/>
  </w:num>
  <w:num w:numId="5">
    <w:abstractNumId w:val="2"/>
  </w:num>
  <w:num w:numId="6">
    <w:abstractNumId w:val="4"/>
  </w:num>
  <w:num w:numId="7">
    <w:abstractNumId w:val="6"/>
  </w:num>
  <w:num w:numId="8">
    <w:abstractNumId w:val="5"/>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1B53"/>
    <w:rsid w:val="000879FA"/>
    <w:rsid w:val="001C1F45"/>
    <w:rsid w:val="00205E35"/>
    <w:rsid w:val="00321B53"/>
    <w:rsid w:val="00487B5B"/>
    <w:rsid w:val="004B4AA7"/>
    <w:rsid w:val="005742D2"/>
    <w:rsid w:val="005F437D"/>
    <w:rsid w:val="00660091"/>
    <w:rsid w:val="006F6B1A"/>
    <w:rsid w:val="00724DB3"/>
    <w:rsid w:val="007514B2"/>
    <w:rsid w:val="0075529C"/>
    <w:rsid w:val="007A51EE"/>
    <w:rsid w:val="007C5BEC"/>
    <w:rsid w:val="00854F77"/>
    <w:rsid w:val="00892307"/>
    <w:rsid w:val="00956FA6"/>
    <w:rsid w:val="009C5E9C"/>
    <w:rsid w:val="009D7F3D"/>
    <w:rsid w:val="00A501FD"/>
    <w:rsid w:val="00A67241"/>
    <w:rsid w:val="00B25884"/>
    <w:rsid w:val="00B676F9"/>
    <w:rsid w:val="00C74104"/>
    <w:rsid w:val="00D75AEB"/>
    <w:rsid w:val="00E0138B"/>
    <w:rsid w:val="00E462B6"/>
    <w:rsid w:val="00EB3F32"/>
    <w:rsid w:val="00EC3B4D"/>
    <w:rsid w:val="00FD6323"/>
    <w:rsid w:val="01EA4AE1"/>
    <w:rsid w:val="03771366"/>
    <w:rsid w:val="063B29B4"/>
    <w:rsid w:val="071856B0"/>
    <w:rsid w:val="076466DB"/>
    <w:rsid w:val="09BA5FDC"/>
    <w:rsid w:val="0C6311F3"/>
    <w:rsid w:val="10371271"/>
    <w:rsid w:val="11C136F8"/>
    <w:rsid w:val="152760DB"/>
    <w:rsid w:val="15C219F7"/>
    <w:rsid w:val="166B2618"/>
    <w:rsid w:val="18E6464F"/>
    <w:rsid w:val="1AD464CF"/>
    <w:rsid w:val="20DA38B5"/>
    <w:rsid w:val="22595EA0"/>
    <w:rsid w:val="28F16163"/>
    <w:rsid w:val="29A039CC"/>
    <w:rsid w:val="3A5504F1"/>
    <w:rsid w:val="3C732262"/>
    <w:rsid w:val="3C9E0722"/>
    <w:rsid w:val="3E7B364D"/>
    <w:rsid w:val="3F670A6F"/>
    <w:rsid w:val="47DD3E88"/>
    <w:rsid w:val="49AC380E"/>
    <w:rsid w:val="4A7162AD"/>
    <w:rsid w:val="4B206CD9"/>
    <w:rsid w:val="4C0C33D0"/>
    <w:rsid w:val="4C4F1230"/>
    <w:rsid w:val="5626626E"/>
    <w:rsid w:val="563A3A58"/>
    <w:rsid w:val="5B4E63EF"/>
    <w:rsid w:val="62F3684B"/>
    <w:rsid w:val="63EF1950"/>
    <w:rsid w:val="6C347027"/>
    <w:rsid w:val="6D5173AB"/>
    <w:rsid w:val="70940D4A"/>
    <w:rsid w:val="716B6F10"/>
    <w:rsid w:val="722E38BA"/>
    <w:rsid w:val="74474FE7"/>
    <w:rsid w:val="77741737"/>
    <w:rsid w:val="7E926217"/>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6" w:lineRule="auto"/>
    </w:pPr>
    <w:rPr>
      <w:rFonts w:ascii="Calibri" w:hAnsi="Calibri" w:eastAsia="Calibri" w:cs="Calibri"/>
      <w:sz w:val="22"/>
      <w:szCs w:val="22"/>
      <w:lang w:val="en-IN" w:eastAsia="en-US" w:bidi="ar-SA"/>
    </w:rPr>
  </w:style>
  <w:style w:type="paragraph" w:styleId="2">
    <w:name w:val="heading 1"/>
    <w:basedOn w:val="1"/>
    <w:next w:val="1"/>
    <w:qFormat/>
    <w:uiPriority w:val="0"/>
    <w:pPr>
      <w:keepNext/>
      <w:keepLines/>
      <w:spacing w:after="405"/>
      <w:ind w:left="2150"/>
      <w:outlineLvl w:val="0"/>
    </w:pPr>
    <w:rPr>
      <w:rFonts w:ascii="Times New Roman" w:hAnsi="Times New Roman" w:eastAsia="Times New Roman" w:cs="Times New Roman"/>
      <w:color w:val="000000"/>
      <w:sz w:val="38"/>
      <w:szCs w:val="38"/>
    </w:rPr>
  </w:style>
  <w:style w:type="paragraph" w:styleId="3">
    <w:name w:val="heading 2"/>
    <w:basedOn w:val="1"/>
    <w:next w:val="1"/>
    <w:qFormat/>
    <w:uiPriority w:val="0"/>
    <w:pPr>
      <w:keepNext/>
      <w:keepLines/>
      <w:spacing w:before="360" w:after="80"/>
      <w:outlineLvl w:val="1"/>
    </w:pPr>
    <w:rPr>
      <w:b/>
      <w:sz w:val="36"/>
      <w:szCs w:val="36"/>
    </w:rPr>
  </w:style>
  <w:style w:type="paragraph" w:styleId="4">
    <w:name w:val="heading 3"/>
    <w:basedOn w:val="1"/>
    <w:next w:val="1"/>
    <w:qFormat/>
    <w:uiPriority w:val="0"/>
    <w:pPr>
      <w:spacing w:after="0" w:line="240" w:lineRule="auto"/>
      <w:outlineLvl w:val="2"/>
    </w:pPr>
    <w:rPr>
      <w:rFonts w:ascii="SimSun" w:hAnsi="SimSun" w:eastAsia="SimSun" w:cs="SimSun"/>
      <w:b/>
      <w:color w:val="000000"/>
      <w:sz w:val="27"/>
      <w:szCs w:val="27"/>
    </w:rPr>
  </w:style>
  <w:style w:type="paragraph" w:styleId="5">
    <w:name w:val="heading 4"/>
    <w:basedOn w:val="1"/>
    <w:next w:val="1"/>
    <w:qFormat/>
    <w:uiPriority w:val="0"/>
    <w:pPr>
      <w:keepNext/>
      <w:keepLines/>
      <w:spacing w:before="240" w:after="40"/>
      <w:outlineLvl w:val="3"/>
    </w:pPr>
    <w:rPr>
      <w:b/>
      <w:sz w:val="24"/>
      <w:szCs w:val="24"/>
    </w:rPr>
  </w:style>
  <w:style w:type="paragraph" w:styleId="6">
    <w:name w:val="heading 5"/>
    <w:basedOn w:val="1"/>
    <w:next w:val="1"/>
    <w:qFormat/>
    <w:uiPriority w:val="0"/>
    <w:pPr>
      <w:keepNext/>
      <w:keepLines/>
      <w:spacing w:before="220" w:after="40"/>
      <w:outlineLvl w:val="4"/>
    </w:pPr>
    <w:rPr>
      <w:b/>
    </w:rPr>
  </w:style>
  <w:style w:type="paragraph" w:styleId="7">
    <w:name w:val="heading 6"/>
    <w:basedOn w:val="1"/>
    <w:next w:val="1"/>
    <w:qFormat/>
    <w:uiPriority w:val="0"/>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35"/>
    <w:qFormat/>
    <w:uiPriority w:val="0"/>
    <w:pPr>
      <w:spacing w:after="0" w:line="240" w:lineRule="auto"/>
    </w:pPr>
    <w:rPr>
      <w:rFonts w:ascii="Tahoma" w:hAnsi="Tahoma" w:cs="Tahoma"/>
      <w:sz w:val="16"/>
      <w:szCs w:val="16"/>
    </w:rPr>
  </w:style>
  <w:style w:type="paragraph" w:styleId="11">
    <w:name w:val="Body Text"/>
    <w:basedOn w:val="1"/>
    <w:qFormat/>
    <w:uiPriority w:val="1"/>
    <w:rPr>
      <w:rFonts w:ascii="Trebuchet MS" w:hAnsi="Trebuchet MS" w:eastAsia="Trebuchet MS" w:cs="Trebuchet MS"/>
      <w:sz w:val="28"/>
      <w:szCs w:val="28"/>
    </w:rPr>
  </w:style>
  <w:style w:type="paragraph" w:styleId="12">
    <w:name w:val="footer"/>
    <w:basedOn w:val="1"/>
    <w:link w:val="37"/>
    <w:qFormat/>
    <w:uiPriority w:val="0"/>
    <w:pPr>
      <w:tabs>
        <w:tab w:val="center" w:pos="4680"/>
        <w:tab w:val="right" w:pos="9360"/>
      </w:tabs>
      <w:spacing w:after="0" w:line="240" w:lineRule="auto"/>
    </w:pPr>
  </w:style>
  <w:style w:type="paragraph" w:styleId="13">
    <w:name w:val="header"/>
    <w:basedOn w:val="1"/>
    <w:link w:val="36"/>
    <w:qFormat/>
    <w:uiPriority w:val="0"/>
    <w:pPr>
      <w:tabs>
        <w:tab w:val="center" w:pos="4680"/>
        <w:tab w:val="right" w:pos="9360"/>
      </w:tabs>
      <w:spacing w:after="0" w:line="240" w:lineRule="auto"/>
    </w:pPr>
  </w:style>
  <w:style w:type="paragraph" w:styleId="14">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character" w:styleId="15">
    <w:name w:val="Hyperlink"/>
    <w:basedOn w:val="8"/>
    <w:qFormat/>
    <w:uiPriority w:val="0"/>
    <w:rPr>
      <w:color w:val="0000FF"/>
      <w:u w:val="single"/>
    </w:rPr>
  </w:style>
  <w:style w:type="paragraph" w:styleId="16">
    <w:name w:val="Subtitle"/>
    <w:basedOn w:val="1"/>
    <w:next w:val="1"/>
    <w:qFormat/>
    <w:uiPriority w:val="0"/>
    <w:pPr>
      <w:keepNext/>
      <w:keepLines/>
      <w:spacing w:before="360" w:after="80"/>
    </w:pPr>
    <w:rPr>
      <w:rFonts w:ascii="Georgia" w:hAnsi="Georgia" w:eastAsia="Georgia" w:cs="Georgia"/>
      <w:i/>
      <w:color w:val="666666"/>
      <w:sz w:val="48"/>
      <w:szCs w:val="48"/>
    </w:rPr>
  </w:style>
  <w:style w:type="table" w:styleId="17">
    <w:name w:val="Table Grid"/>
    <w:basedOn w:val="9"/>
    <w:qFormat/>
    <w:uiPriority w:val="0"/>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18">
    <w:name w:val="Title"/>
    <w:basedOn w:val="1"/>
    <w:next w:val="1"/>
    <w:qFormat/>
    <w:uiPriority w:val="0"/>
    <w:pPr>
      <w:keepNext/>
      <w:keepLines/>
      <w:spacing w:before="480" w:after="120"/>
    </w:pPr>
    <w:rPr>
      <w:b/>
      <w:sz w:val="72"/>
      <w:szCs w:val="72"/>
    </w:rPr>
  </w:style>
  <w:style w:type="table" w:customStyle="1" w:styleId="19">
    <w:name w:val="Table Normal1"/>
    <w:qFormat/>
    <w:uiPriority w:val="0"/>
    <w:tblPr>
      <w:tblCellMar>
        <w:top w:w="0" w:type="dxa"/>
        <w:left w:w="0" w:type="dxa"/>
        <w:bottom w:w="0" w:type="dxa"/>
        <w:right w:w="0" w:type="dxa"/>
      </w:tblCellMar>
    </w:tblPr>
  </w:style>
  <w:style w:type="table" w:customStyle="1" w:styleId="20">
    <w:name w:val="_Style 10"/>
    <w:basedOn w:val="19"/>
    <w:qFormat/>
    <w:uiPriority w:val="0"/>
    <w:tblPr>
      <w:tblCellMar>
        <w:top w:w="7" w:type="dxa"/>
        <w:left w:w="0" w:type="dxa"/>
        <w:bottom w:w="6" w:type="dxa"/>
        <w:right w:w="0" w:type="dxa"/>
      </w:tblCellMar>
    </w:tblPr>
  </w:style>
  <w:style w:type="table" w:customStyle="1" w:styleId="21">
    <w:name w:val="_Style 11"/>
    <w:basedOn w:val="19"/>
    <w:qFormat/>
    <w:uiPriority w:val="0"/>
    <w:tblPr>
      <w:tblCellMar>
        <w:top w:w="0" w:type="dxa"/>
        <w:left w:w="125" w:type="dxa"/>
        <w:bottom w:w="0" w:type="dxa"/>
        <w:right w:w="115" w:type="dxa"/>
      </w:tblCellMar>
    </w:tblPr>
  </w:style>
  <w:style w:type="table" w:customStyle="1" w:styleId="22">
    <w:name w:val="_Style 12"/>
    <w:basedOn w:val="19"/>
    <w:qFormat/>
    <w:uiPriority w:val="0"/>
    <w:tblPr>
      <w:tblCellMar>
        <w:top w:w="0" w:type="dxa"/>
        <w:left w:w="191" w:type="dxa"/>
        <w:bottom w:w="108" w:type="dxa"/>
        <w:right w:w="115" w:type="dxa"/>
      </w:tblCellMar>
    </w:tblPr>
  </w:style>
  <w:style w:type="table" w:customStyle="1" w:styleId="23">
    <w:name w:val="_Style 13"/>
    <w:basedOn w:val="19"/>
    <w:qFormat/>
    <w:uiPriority w:val="0"/>
    <w:tblPr>
      <w:tblCellMar>
        <w:top w:w="114" w:type="dxa"/>
        <w:left w:w="115" w:type="dxa"/>
        <w:bottom w:w="0" w:type="dxa"/>
        <w:right w:w="115" w:type="dxa"/>
      </w:tblCellMar>
    </w:tblPr>
  </w:style>
  <w:style w:type="table" w:customStyle="1" w:styleId="24">
    <w:name w:val="_Style 14"/>
    <w:basedOn w:val="19"/>
    <w:qFormat/>
    <w:uiPriority w:val="0"/>
    <w:tblPr>
      <w:tblCellMar>
        <w:top w:w="0" w:type="dxa"/>
        <w:left w:w="122" w:type="dxa"/>
        <w:bottom w:w="0" w:type="dxa"/>
        <w:right w:w="115" w:type="dxa"/>
      </w:tblCellMar>
    </w:tblPr>
  </w:style>
  <w:style w:type="table" w:customStyle="1" w:styleId="25">
    <w:name w:val="_Style 15"/>
    <w:basedOn w:val="19"/>
    <w:qFormat/>
    <w:uiPriority w:val="0"/>
    <w:tblPr>
      <w:tblCellMar>
        <w:top w:w="0" w:type="dxa"/>
        <w:left w:w="98" w:type="dxa"/>
        <w:bottom w:w="0" w:type="dxa"/>
        <w:right w:w="115" w:type="dxa"/>
      </w:tblCellMar>
    </w:tblPr>
  </w:style>
  <w:style w:type="table" w:customStyle="1" w:styleId="26">
    <w:name w:val="_Style 16"/>
    <w:basedOn w:val="19"/>
    <w:qFormat/>
    <w:uiPriority w:val="0"/>
    <w:tblPr>
      <w:tblCellMar>
        <w:top w:w="0" w:type="dxa"/>
        <w:left w:w="92" w:type="dxa"/>
        <w:bottom w:w="0" w:type="dxa"/>
        <w:right w:w="115" w:type="dxa"/>
      </w:tblCellMar>
    </w:tblPr>
  </w:style>
  <w:style w:type="table" w:customStyle="1" w:styleId="27">
    <w:name w:val="_Style 17"/>
    <w:basedOn w:val="19"/>
    <w:qFormat/>
    <w:uiPriority w:val="0"/>
    <w:tblPr>
      <w:tblCellMar>
        <w:top w:w="0" w:type="dxa"/>
        <w:left w:w="108" w:type="dxa"/>
        <w:bottom w:w="0" w:type="dxa"/>
        <w:right w:w="108" w:type="dxa"/>
      </w:tblCellMar>
    </w:tblPr>
  </w:style>
  <w:style w:type="table" w:customStyle="1" w:styleId="28">
    <w:name w:val="_Style 18"/>
    <w:basedOn w:val="19"/>
    <w:qFormat/>
    <w:uiPriority w:val="0"/>
    <w:tblPr>
      <w:tblCellMar>
        <w:top w:w="0" w:type="dxa"/>
        <w:left w:w="108" w:type="dxa"/>
        <w:bottom w:w="0" w:type="dxa"/>
        <w:right w:w="108" w:type="dxa"/>
      </w:tblCellMar>
    </w:tblPr>
  </w:style>
  <w:style w:type="table" w:customStyle="1" w:styleId="29">
    <w:name w:val="_Style 19"/>
    <w:basedOn w:val="19"/>
    <w:qFormat/>
    <w:uiPriority w:val="0"/>
    <w:tblPr>
      <w:tblCellMar>
        <w:top w:w="0" w:type="dxa"/>
        <w:left w:w="108" w:type="dxa"/>
        <w:bottom w:w="0" w:type="dxa"/>
        <w:right w:w="108" w:type="dxa"/>
      </w:tblCellMar>
    </w:tblPr>
  </w:style>
  <w:style w:type="table" w:customStyle="1" w:styleId="30">
    <w:name w:val="_Style 20"/>
    <w:basedOn w:val="19"/>
    <w:qFormat/>
    <w:uiPriority w:val="0"/>
    <w:tblPr>
      <w:tblCellMar>
        <w:top w:w="0" w:type="dxa"/>
        <w:left w:w="108" w:type="dxa"/>
        <w:bottom w:w="0" w:type="dxa"/>
        <w:right w:w="108" w:type="dxa"/>
      </w:tblCellMar>
    </w:tblPr>
  </w:style>
  <w:style w:type="table" w:customStyle="1" w:styleId="31">
    <w:name w:val="_Style 21"/>
    <w:basedOn w:val="19"/>
    <w:qFormat/>
    <w:uiPriority w:val="0"/>
    <w:tblPr>
      <w:tblCellMar>
        <w:top w:w="0" w:type="dxa"/>
        <w:left w:w="108" w:type="dxa"/>
        <w:bottom w:w="0" w:type="dxa"/>
        <w:right w:w="108" w:type="dxa"/>
      </w:tblCellMar>
    </w:tblPr>
  </w:style>
  <w:style w:type="table" w:customStyle="1" w:styleId="32">
    <w:name w:val="_Style 22"/>
    <w:basedOn w:val="19"/>
    <w:qFormat/>
    <w:uiPriority w:val="0"/>
    <w:tblPr>
      <w:tblCellMar>
        <w:top w:w="0" w:type="dxa"/>
        <w:left w:w="108" w:type="dxa"/>
        <w:bottom w:w="0" w:type="dxa"/>
        <w:right w:w="108" w:type="dxa"/>
      </w:tblCellMar>
    </w:tblPr>
  </w:style>
  <w:style w:type="table" w:customStyle="1" w:styleId="33">
    <w:name w:val="_Style 23"/>
    <w:basedOn w:val="19"/>
    <w:qFormat/>
    <w:uiPriority w:val="0"/>
    <w:tblPr>
      <w:tblCellMar>
        <w:top w:w="0" w:type="dxa"/>
        <w:left w:w="108" w:type="dxa"/>
        <w:bottom w:w="0" w:type="dxa"/>
        <w:right w:w="108" w:type="dxa"/>
      </w:tblCellMar>
    </w:tblPr>
  </w:style>
  <w:style w:type="paragraph" w:styleId="34">
    <w:name w:val="List Paragraph"/>
    <w:basedOn w:val="1"/>
    <w:qFormat/>
    <w:uiPriority w:val="1"/>
    <w:pPr>
      <w:spacing w:before="163"/>
      <w:ind w:left="1059" w:hanging="229"/>
    </w:pPr>
    <w:rPr>
      <w:rFonts w:ascii="Trebuchet MS" w:hAnsi="Trebuchet MS" w:eastAsia="Trebuchet MS" w:cs="Trebuchet MS"/>
    </w:rPr>
  </w:style>
  <w:style w:type="character" w:customStyle="1" w:styleId="35">
    <w:name w:val="Balloon Text Char"/>
    <w:basedOn w:val="8"/>
    <w:link w:val="10"/>
    <w:qFormat/>
    <w:uiPriority w:val="0"/>
    <w:rPr>
      <w:rFonts w:ascii="Tahoma" w:hAnsi="Tahoma" w:cs="Tahoma"/>
      <w:sz w:val="16"/>
      <w:szCs w:val="16"/>
      <w:lang w:val="en-IN"/>
    </w:rPr>
  </w:style>
  <w:style w:type="character" w:customStyle="1" w:styleId="36">
    <w:name w:val="Header Char"/>
    <w:basedOn w:val="8"/>
    <w:link w:val="13"/>
    <w:qFormat/>
    <w:uiPriority w:val="0"/>
    <w:rPr>
      <w:sz w:val="22"/>
      <w:szCs w:val="22"/>
      <w:lang w:val="en-IN"/>
    </w:rPr>
  </w:style>
  <w:style w:type="character" w:customStyle="1" w:styleId="37">
    <w:name w:val="Footer Char"/>
    <w:basedOn w:val="8"/>
    <w:link w:val="12"/>
    <w:qFormat/>
    <w:uiPriority w:val="0"/>
    <w:rPr>
      <w:sz w:val="22"/>
      <w:szCs w:val="22"/>
      <w:lang w:val="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28</Pages>
  <Words>3552</Words>
  <Characters>20815</Characters>
  <Lines>188</Lines>
  <Paragraphs>53</Paragraphs>
  <TotalTime>39</TotalTime>
  <ScaleCrop>false</ScaleCrop>
  <LinksUpToDate>false</LinksUpToDate>
  <CharactersWithSpaces>25407</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2022-02-02T11:41:00Z</dcterms:created>
  <dc:creator>Tanvi Shetty</dc:creator>
  <cp:lastModifiedBy>WPS_1632378494</cp:lastModifiedBy>
  <dcterms:modified xsi:type="dcterms:W3CDTF">2023-01-21T12:04:41Z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798D7394646E4F62AFA315559326C771</vt:lpwstr>
  </property>
</Properties>
</file>